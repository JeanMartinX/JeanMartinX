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rPr>
          <w:rFonts w:hint="default" w:ascii="Times New Roman" w:hAnsi="Times New Roman" w:cs="Times New Roman"/>
          <w:u w:val="none"/>
        </w:rPr>
      </w:pPr>
      <w:r>
        <w:rPr>
          <w:rFonts w:hint="default" w:ascii="Times New Roman" w:hAnsi="Times New Roman" w:cs="Times New Roman"/>
          <w:u w:val="single"/>
        </w:rPr>
        <w:t>Projet</w:t>
      </w:r>
      <w:r>
        <w:rPr>
          <w:rFonts w:hint="default" w:ascii="Times New Roman" w:hAnsi="Times New Roman" w:cs="Times New Roman"/>
          <w:spacing w:val="-7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les</w:t>
      </w:r>
      <w:r>
        <w:rPr>
          <w:rFonts w:hint="default" w:ascii="Times New Roman" w:hAnsi="Times New Roman" w:cs="Times New Roman"/>
          <w:spacing w:val="-6"/>
          <w:u w:val="single"/>
        </w:rPr>
        <w:t xml:space="preserve"> </w:t>
      </w:r>
      <w:r>
        <w:rPr>
          <w:rFonts w:hint="default" w:ascii="Times New Roman" w:hAnsi="Times New Roman" w:cs="Times New Roman"/>
          <w:u w:val="single"/>
        </w:rPr>
        <w:t>bases</w:t>
      </w:r>
      <w:r>
        <w:rPr>
          <w:rFonts w:hint="default" w:ascii="Times New Roman" w:hAnsi="Times New Roman" w:cs="Times New Roman"/>
          <w:spacing w:val="-7"/>
          <w:u w:val="single"/>
        </w:rPr>
        <w:t xml:space="preserve"> </w:t>
      </w:r>
      <w:r>
        <w:rPr>
          <w:rFonts w:hint="default" w:ascii="Times New Roman" w:hAnsi="Times New Roman" w:cs="Times New Roman"/>
          <w:spacing w:val="-2"/>
          <w:u w:val="single"/>
        </w:rPr>
        <w:t>d’internet</w:t>
      </w:r>
    </w:p>
    <w:p>
      <w:pPr>
        <w:pStyle w:val="6"/>
        <w:ind w:left="0"/>
        <w:rPr>
          <w:rFonts w:hint="default" w:ascii="Times New Roman" w:hAnsi="Times New Roman" w:cs="Times New Roman"/>
          <w:b/>
          <w:sz w:val="28"/>
        </w:rPr>
      </w:pPr>
    </w:p>
    <w:p>
      <w:pPr>
        <w:pStyle w:val="6"/>
        <w:spacing w:before="90"/>
        <w:ind w:left="0"/>
        <w:rPr>
          <w:rFonts w:hint="default" w:ascii="Times New Roman" w:hAnsi="Times New Roman" w:cs="Times New Roman"/>
          <w:b/>
          <w:sz w:val="28"/>
        </w:rPr>
      </w:pPr>
    </w:p>
    <w:p>
      <w:pPr>
        <w:pStyle w:val="2"/>
        <w:numPr>
          <w:ilvl w:val="0"/>
          <w:numId w:val="1"/>
        </w:numPr>
        <w:tabs>
          <w:tab w:val="left" w:pos="319"/>
        </w:tabs>
        <w:spacing w:before="0" w:after="0" w:line="240" w:lineRule="auto"/>
        <w:ind w:left="319" w:right="0" w:hanging="2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Qu’est-ce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l’internet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?</w:t>
      </w:r>
    </w:p>
    <w:p>
      <w:pPr>
        <w:pStyle w:val="3"/>
        <w:numPr>
          <w:ilvl w:val="1"/>
          <w:numId w:val="1"/>
        </w:numPr>
        <w:tabs>
          <w:tab w:val="left" w:pos="476"/>
        </w:tabs>
        <w:spacing w:before="186" w:after="0" w:line="240" w:lineRule="auto"/>
        <w:ind w:left="476" w:right="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Navigateur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Web</w:t>
      </w:r>
      <w:r>
        <w:rPr>
          <w:rFonts w:hint="default" w:ascii="Times New Roman" w:hAnsi="Times New Roman" w:cs="Times New Roman"/>
          <w:spacing w:val="-2"/>
        </w:rPr>
        <w:t xml:space="preserve"> incontournable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60" w:lineRule="atLeast"/>
        <w:ind w:leftChars="0" w:right="0" w:right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323232"/>
          <w:spacing w:val="0"/>
          <w:sz w:val="22"/>
          <w:szCs w:val="22"/>
          <w:bdr w:val="none" w:color="auto" w:sz="0" w:space="0"/>
          <w:shd w:val="clear" w:fill="FFFFFF"/>
        </w:rPr>
      </w:pPr>
      <w:r>
        <w:rPr>
          <w:rFonts w:hint="default" w:ascii="Times New Roman" w:hAnsi="Times New Roman" w:cs="Times New Roman"/>
          <w:spacing w:val="-5"/>
        </w:rPr>
        <w:t>1/</w:t>
      </w:r>
      <w:r>
        <w:rPr>
          <w:rFonts w:hint="default" w:ascii="Times New Roman" w:hAnsi="Times New Roman" w:cs="Times New Roman"/>
          <w:spacing w:val="-5"/>
          <w:lang w:val="fr-FR"/>
        </w:rPr>
        <w:t xml:space="preserve"> </w:t>
      </w:r>
    </w:p>
    <w:p>
      <w:pPr>
        <w:pStyle w:val="6"/>
        <w:spacing w:before="185"/>
        <w:ind w:left="116"/>
        <w:rPr>
          <w:rFonts w:hint="default" w:ascii="Times New Roman" w:hAnsi="Times New Roman" w:eastAsia="Roboto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fr-FR"/>
        </w:rPr>
      </w:pPr>
    </w:p>
    <w:p>
      <w:pPr>
        <w:pStyle w:val="6"/>
        <w:spacing w:before="182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</w:rPr>
        <w:t>2/</w:t>
      </w:r>
    </w:p>
    <w:p>
      <w:pPr>
        <w:pStyle w:val="6"/>
        <w:spacing w:before="185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3/comme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constater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auparavant,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posséder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compte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Google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Chrome,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permet</w:t>
      </w:r>
    </w:p>
    <w:p>
      <w:pPr>
        <w:pStyle w:val="6"/>
        <w:spacing w:before="21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d’</w:t>
      </w:r>
      <w:r>
        <w:rPr>
          <w:rFonts w:hint="default" w:ascii="Times New Roman" w:hAnsi="Times New Roman" w:cs="Times New Roman"/>
        </w:rPr>
        <w:t>accéder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à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nombreux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services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qui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simplifieront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vie.</w:t>
      </w:r>
    </w:p>
    <w:p>
      <w:pPr>
        <w:pStyle w:val="6"/>
        <w:spacing w:before="25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j’en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possède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déjà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un.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73"/>
        <w:ind w:left="0"/>
        <w:rPr>
          <w:rFonts w:hint="default" w:ascii="Times New Roman" w:hAnsi="Times New Roman" w:cs="Times New Roman"/>
        </w:rPr>
      </w:pPr>
    </w:p>
    <w:p>
      <w:pPr>
        <w:pStyle w:val="3"/>
        <w:numPr>
          <w:ilvl w:val="1"/>
          <w:numId w:val="1"/>
        </w:numPr>
        <w:tabs>
          <w:tab w:val="left" w:pos="476"/>
        </w:tabs>
        <w:spacing w:before="0" w:after="0" w:line="240" w:lineRule="auto"/>
        <w:ind w:left="476" w:right="0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Maintenant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naviguons</w:t>
      </w:r>
    </w:p>
    <w:p>
      <w:pPr>
        <w:pStyle w:val="10"/>
        <w:numPr>
          <w:ilvl w:val="0"/>
          <w:numId w:val="2"/>
        </w:numPr>
        <w:tabs>
          <w:tab w:val="left" w:pos="296"/>
        </w:tabs>
        <w:spacing w:before="183" w:after="0" w:line="259" w:lineRule="auto"/>
        <w:ind w:left="116" w:right="145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a/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ouvre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nouvel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onglet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+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série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recherches.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t’indique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mots</w:t>
      </w:r>
      <w:r>
        <w:rPr>
          <w:rFonts w:hint="default" w:ascii="Times New Roman" w:hAnsi="Times New Roman" w:cs="Times New Roman"/>
          <w:sz w:val="24"/>
        </w:rPr>
        <w:t>-clés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 saisir, les sites à consulter et les informations auxquelles tu peux avoir accès. Réalise ces recherches à la suite et dans le même onglet. Pour cela, fais un simple clic sur la barre de recherche et saisit les mots clés de la recherche</w:t>
      </w:r>
      <w:r>
        <w:rPr>
          <w:rFonts w:hint="default" w:ascii="Times New Roman" w:hAnsi="Times New Roman" w:cs="Times New Roman"/>
          <w:sz w:val="24"/>
        </w:rPr>
        <w:t>.</w:t>
      </w:r>
    </w:p>
    <w:p>
      <w:pPr>
        <w:pStyle w:val="10"/>
        <w:numPr>
          <w:ilvl w:val="1"/>
          <w:numId w:val="2"/>
        </w:numPr>
        <w:tabs>
          <w:tab w:val="left" w:pos="836"/>
        </w:tabs>
        <w:spacing w:before="160" w:after="0" w:line="268" w:lineRule="auto"/>
        <w:ind w:left="836" w:right="335" w:hanging="360"/>
        <w:jc w:val="left"/>
        <w:rPr>
          <w:rFonts w:hint="default" w:ascii="Times New Roman" w:hAnsi="Times New Roman" w:cs="Times New Roman"/>
          <w:b/>
          <w:sz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</w:rPr>
        <w:t>ISS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direct: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"https://destination-orbite.net/exploration/direct/en-direct-depuis-la-station-spat"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destination-orbite.net/exploration/direct/en-direct-depuis-la-station-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"https://destination-orbite.net/exploration/direct/en-direct-depuis-la-station-spat"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spat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none"/>
        </w:rPr>
        <w:t>☒</w:t>
      </w:r>
    </w:p>
    <w:p>
      <w:pPr>
        <w:pStyle w:val="10"/>
        <w:numPr>
          <w:ilvl w:val="1"/>
          <w:numId w:val="2"/>
        </w:numPr>
        <w:tabs>
          <w:tab w:val="left" w:pos="836"/>
        </w:tabs>
        <w:spacing w:before="0" w:after="0" w:line="302" w:lineRule="exact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One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Piece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streaming: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"https://sekai.one/"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>Sekai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b/>
          <w:spacing w:val="-2"/>
          <w:sz w:val="24"/>
          <w:u w:val="none"/>
        </w:rPr>
        <w:t>☒</w:t>
      </w:r>
    </w:p>
    <w:p>
      <w:pPr>
        <w:pStyle w:val="10"/>
        <w:numPr>
          <w:ilvl w:val="1"/>
          <w:numId w:val="2"/>
        </w:numPr>
        <w:tabs>
          <w:tab w:val="left" w:pos="836"/>
        </w:tabs>
        <w:spacing w:before="3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Auto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draw: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"https://www.autodraw.com/"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>AutoDraw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b/>
          <w:spacing w:val="-2"/>
          <w:sz w:val="24"/>
          <w:u w:val="none"/>
        </w:rPr>
        <w:t>☒</w:t>
      </w:r>
    </w:p>
    <w:p>
      <w:pPr>
        <w:pStyle w:val="6"/>
        <w:spacing w:before="224"/>
        <w:ind w:left="0"/>
        <w:rPr>
          <w:rFonts w:hint="default" w:ascii="Times New Roman" w:hAnsi="Times New Roman" w:cs="Times New Roman"/>
          <w:b/>
        </w:rPr>
      </w:pPr>
    </w:p>
    <w:p>
      <w:pPr>
        <w:pStyle w:val="10"/>
        <w:numPr>
          <w:ilvl w:val="0"/>
          <w:numId w:val="3"/>
        </w:numPr>
        <w:tabs>
          <w:tab w:val="left" w:pos="296"/>
        </w:tabs>
        <w:spacing w:before="1" w:after="0" w:line="240" w:lineRule="auto"/>
        <w:ind w:left="296" w:right="0" w:hanging="18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b/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si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suivi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correctement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étapes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l’exercice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précèdent,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tu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dois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trouver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le</w:t>
      </w:r>
    </w:p>
    <w:p>
      <w:pPr>
        <w:pStyle w:val="6"/>
        <w:spacing w:before="23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site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d’Auto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draw.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Maintenant,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réalise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les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actions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suivantes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: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76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1"/>
          <w:numId w:val="3"/>
        </w:numPr>
        <w:tabs>
          <w:tab w:val="left" w:pos="836"/>
        </w:tabs>
        <w:spacing w:before="0" w:after="0" w:line="268" w:lineRule="auto"/>
        <w:ind w:left="836" w:right="501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 xml:space="preserve">Fait n’importe quel dessin sur autodraw et appuie sur le bouton « </w:t>
      </w:r>
      <w:r>
        <w:rPr>
          <w:rFonts w:hint="default" w:ascii="Times New Roman" w:hAnsi="Times New Roman" w:cs="Times New Roman"/>
          <w:w w:val="90"/>
          <w:sz w:val="24"/>
        </w:rPr>
        <w:t>Actualiser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».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 xml:space="preserve">Ta </w:t>
      </w:r>
      <w:r>
        <w:rPr>
          <w:rFonts w:hint="default" w:ascii="Times New Roman" w:hAnsi="Times New Roman" w:cs="Times New Roman"/>
          <w:sz w:val="24"/>
        </w:rPr>
        <w:t>feuille de dessein se remet à zéro.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3"/>
        </w:numPr>
        <w:tabs>
          <w:tab w:val="left" w:pos="836"/>
        </w:tabs>
        <w:spacing w:before="0" w:after="0" w:line="301" w:lineRule="exact"/>
        <w:ind w:left="83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Reste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appuyé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le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bouton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«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Précédent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»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et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revient</w:t>
      </w:r>
      <w:r>
        <w:rPr>
          <w:rFonts w:hint="default" w:ascii="Times New Roman" w:hAnsi="Times New Roman" w:cs="Times New Roman"/>
          <w:spacing w:val="-15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l’ISS.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On</w:t>
      </w:r>
      <w:r>
        <w:rPr>
          <w:rFonts w:hint="default" w:ascii="Times New Roman" w:hAnsi="Times New Roman" w:cs="Times New Roman"/>
          <w:spacing w:val="-15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retombe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les</w:t>
      </w:r>
    </w:p>
    <w:p>
      <w:pPr>
        <w:pStyle w:val="6"/>
        <w:spacing w:before="36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spacing w:val="-2"/>
        </w:rPr>
        <w:t>astronautes.</w:t>
      </w:r>
      <w:r>
        <w:rPr>
          <w:rFonts w:hint="default" w:ascii="Times New Roman" w:hAnsi="Times New Roman" w:cs="Times New Roman"/>
          <w:b/>
          <w:spacing w:val="-2"/>
        </w:rPr>
        <w:t>☒</w:t>
      </w:r>
    </w:p>
    <w:p>
      <w:pPr>
        <w:pStyle w:val="10"/>
        <w:numPr>
          <w:ilvl w:val="1"/>
          <w:numId w:val="3"/>
        </w:numPr>
        <w:tabs>
          <w:tab w:val="left" w:pos="836"/>
        </w:tabs>
        <w:spacing w:before="31" w:after="0" w:line="268" w:lineRule="auto"/>
        <w:ind w:left="836" w:right="557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Reste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appuyé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bouton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«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Suivant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»</w:t>
      </w:r>
      <w:r>
        <w:rPr>
          <w:rFonts w:hint="default" w:ascii="Times New Roman" w:hAnsi="Times New Roman" w:cs="Times New Roman"/>
          <w:spacing w:val="-2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et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retourne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site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One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Piece.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 xml:space="preserve">C’est </w:t>
      </w:r>
      <w:r>
        <w:rPr>
          <w:rFonts w:hint="default" w:ascii="Times New Roman" w:hAnsi="Times New Roman" w:cs="Times New Roman"/>
          <w:sz w:val="24"/>
        </w:rPr>
        <w:t>partie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l’</w:t>
      </w:r>
      <w:r>
        <w:rPr>
          <w:rFonts w:hint="default" w:ascii="Times New Roman" w:hAnsi="Times New Roman" w:cs="Times New Roman"/>
          <w:sz w:val="24"/>
        </w:rPr>
        <w:t>aventure des pirates.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3"/>
        </w:numPr>
        <w:tabs>
          <w:tab w:val="left" w:pos="836"/>
        </w:tabs>
        <w:spacing w:before="0" w:after="0" w:line="268" w:lineRule="auto"/>
        <w:ind w:left="836" w:right="507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>Clic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droit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sur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l’onglet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et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appuie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sur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«</w:t>
      </w:r>
      <w:r>
        <w:rPr>
          <w:rFonts w:hint="default" w:ascii="Times New Roman" w:hAnsi="Times New Roman" w:cs="Times New Roman"/>
          <w:spacing w:val="-1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Épingler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».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Désormais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chapeau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paille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 xml:space="preserve">te </w:t>
      </w:r>
      <w:r>
        <w:rPr>
          <w:rFonts w:hint="default" w:ascii="Times New Roman" w:hAnsi="Times New Roman" w:cs="Times New Roman"/>
          <w:sz w:val="24"/>
        </w:rPr>
        <w:t>suivra lors de tes prochaines aventures.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spacing w:before="185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5/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Lorsque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finis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naviguer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internet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souhaites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</w:rPr>
        <w:t>protéger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données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de</w:t>
      </w:r>
    </w:p>
    <w:p>
      <w:pPr>
        <w:pStyle w:val="6"/>
        <w:spacing w:before="24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navigation,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n’</w:t>
      </w:r>
      <w:r>
        <w:rPr>
          <w:rFonts w:hint="default" w:ascii="Times New Roman" w:hAnsi="Times New Roman" w:cs="Times New Roman"/>
          <w:spacing w:val="-2"/>
        </w:rPr>
        <w:t>hésite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pas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à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opérer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un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petit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ménage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dabs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ton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historique.</w:t>
      </w:r>
    </w:p>
    <w:p>
      <w:pPr>
        <w:spacing w:after="0"/>
        <w:rPr>
          <w:rFonts w:hint="default" w:ascii="Times New Roman" w:hAnsi="Times New Roman" w:cs="Times New Roman"/>
        </w:rPr>
        <w:sectPr>
          <w:type w:val="continuous"/>
          <w:pgSz w:w="11910" w:h="16840"/>
          <w:pgMar w:top="1380" w:right="1320" w:bottom="280" w:left="1300" w:header="720" w:footer="720" w:gutter="0"/>
          <w:cols w:space="720" w:num="1"/>
        </w:sectPr>
      </w:pPr>
    </w:p>
    <w:p>
      <w:pPr>
        <w:pStyle w:val="10"/>
        <w:numPr>
          <w:ilvl w:val="1"/>
          <w:numId w:val="3"/>
        </w:numPr>
        <w:tabs>
          <w:tab w:val="left" w:pos="836"/>
        </w:tabs>
        <w:spacing w:before="78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Conserve</w:t>
      </w:r>
      <w:r>
        <w:rPr>
          <w:rFonts w:hint="default" w:ascii="Times New Roman" w:hAnsi="Times New Roman" w:cs="Times New Roman"/>
          <w:spacing w:val="-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les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sites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que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tu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souhaites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garder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en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utilisant</w:t>
      </w:r>
      <w:r>
        <w:rPr>
          <w:rFonts w:hint="default" w:ascii="Times New Roman" w:hAnsi="Times New Roman" w:cs="Times New Roman"/>
          <w:spacing w:val="-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l’action</w:t>
      </w:r>
      <w:r>
        <w:rPr>
          <w:rFonts w:hint="default" w:ascii="Times New Roman" w:hAnsi="Times New Roman" w:cs="Times New Roman"/>
          <w:spacing w:val="-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«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Épingler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>»</w:t>
      </w:r>
      <w:r>
        <w:rPr>
          <w:rFonts w:hint="default" w:ascii="Times New Roman" w:hAnsi="Times New Roman" w:cs="Times New Roman"/>
          <w:b/>
          <w:spacing w:val="-5"/>
          <w:w w:val="90"/>
          <w:sz w:val="24"/>
        </w:rPr>
        <w:t>☒</w:t>
      </w:r>
    </w:p>
    <w:p>
      <w:pPr>
        <w:pStyle w:val="10"/>
        <w:numPr>
          <w:ilvl w:val="1"/>
          <w:numId w:val="3"/>
        </w:numPr>
        <w:tabs>
          <w:tab w:val="left" w:pos="836"/>
        </w:tabs>
        <w:spacing w:before="31" w:after="0" w:line="240" w:lineRule="auto"/>
        <w:ind w:left="83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Va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contrôle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(Trois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point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haut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droite)/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</w:t>
      </w:r>
      <w:r>
        <w:rPr>
          <w:rFonts w:hint="default" w:ascii="Times New Roman" w:hAnsi="Times New Roman" w:cs="Times New Roman"/>
          <w:spacing w:val="-4"/>
          <w:sz w:val="24"/>
        </w:rPr>
        <w:t xml:space="preserve"> dans</w:t>
      </w:r>
    </w:p>
    <w:p>
      <w:pPr>
        <w:pStyle w:val="6"/>
        <w:spacing w:before="39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w w:val="90"/>
        </w:rPr>
        <w:t>l’historique/Appuie</w:t>
      </w:r>
      <w:r>
        <w:rPr>
          <w:rFonts w:hint="default" w:ascii="Times New Roman" w:hAnsi="Times New Roman" w:cs="Times New Roman"/>
          <w:spacing w:val="-9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sur</w:t>
      </w:r>
      <w:r>
        <w:rPr>
          <w:rFonts w:hint="default" w:ascii="Times New Roman" w:hAnsi="Times New Roman" w:cs="Times New Roman"/>
          <w:spacing w:val="-9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effacer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les</w:t>
      </w:r>
      <w:r>
        <w:rPr>
          <w:rFonts w:hint="default" w:ascii="Times New Roman" w:hAnsi="Times New Roman" w:cs="Times New Roman"/>
          <w:spacing w:val="-12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données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de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navigations</w:t>
      </w:r>
      <w:r>
        <w:rPr>
          <w:rFonts w:hint="default" w:ascii="Times New Roman" w:hAnsi="Times New Roman" w:cs="Times New Roman"/>
          <w:b/>
          <w:spacing w:val="-2"/>
          <w:w w:val="90"/>
        </w:rPr>
        <w:t>☒</w:t>
      </w:r>
    </w:p>
    <w:p>
      <w:pPr>
        <w:pStyle w:val="10"/>
        <w:numPr>
          <w:ilvl w:val="1"/>
          <w:numId w:val="3"/>
        </w:numPr>
        <w:tabs>
          <w:tab w:val="left" w:pos="836"/>
        </w:tabs>
        <w:spacing w:before="38" w:after="0" w:line="268" w:lineRule="auto"/>
        <w:ind w:left="836" w:right="279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Une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fenêtre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s’ouvre.</w:t>
      </w:r>
      <w:r>
        <w:rPr>
          <w:rFonts w:hint="default" w:ascii="Times New Roman" w:hAnsi="Times New Roman" w:cs="Times New Roman"/>
          <w:spacing w:val="-2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Tu</w:t>
      </w:r>
      <w:r>
        <w:rPr>
          <w:rFonts w:hint="default" w:ascii="Times New Roman" w:hAnsi="Times New Roman" w:cs="Times New Roman"/>
          <w:spacing w:val="-2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peux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gérer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données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que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souhaites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conserver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et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 xml:space="preserve">celles </w:t>
      </w:r>
      <w:r>
        <w:rPr>
          <w:rFonts w:hint="default" w:ascii="Times New Roman" w:hAnsi="Times New Roman" w:cs="Times New Roman"/>
          <w:sz w:val="24"/>
        </w:rPr>
        <w:t>que tu souhaites supprimer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3"/>
        </w:numPr>
        <w:tabs>
          <w:tab w:val="left" w:pos="836"/>
        </w:tabs>
        <w:spacing w:before="0" w:after="0" w:line="268" w:lineRule="auto"/>
        <w:ind w:left="836" w:right="461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Appuie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effacer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les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données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pour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valider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l’</w:t>
      </w:r>
      <w:r>
        <w:rPr>
          <w:rFonts w:hint="default" w:ascii="Times New Roman" w:hAnsi="Times New Roman" w:cs="Times New Roman"/>
          <w:spacing w:val="-6"/>
          <w:sz w:val="24"/>
        </w:rPr>
        <w:t>opération,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sinon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appuies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 xml:space="preserve">annuler </w:t>
      </w:r>
      <w:r>
        <w:rPr>
          <w:rFonts w:hint="default" w:ascii="Times New Roman" w:hAnsi="Times New Roman" w:cs="Times New Roman"/>
          <w:sz w:val="24"/>
        </w:rPr>
        <w:t>pour revenir.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67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6/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Récupérer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la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piste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audio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qui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permettra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d’</w:t>
      </w:r>
      <w:r>
        <w:rPr>
          <w:rFonts w:hint="default" w:ascii="Times New Roman" w:hAnsi="Times New Roman" w:cs="Times New Roman"/>
          <w:spacing w:val="-4"/>
        </w:rPr>
        <w:t>écouter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tes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musiques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préférées, même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si</w:t>
      </w:r>
      <w:r>
        <w:rPr>
          <w:rFonts w:hint="default" w:ascii="Times New Roman" w:hAnsi="Times New Roman" w:cs="Times New Roman"/>
          <w:spacing w:val="-5"/>
        </w:rPr>
        <w:t xml:space="preserve"> tu</w:t>
      </w:r>
    </w:p>
    <w:p>
      <w:pPr>
        <w:pStyle w:val="6"/>
        <w:spacing w:before="24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n’</w:t>
      </w:r>
      <w:r>
        <w:rPr>
          <w:rFonts w:hint="default" w:ascii="Times New Roman" w:hAnsi="Times New Roman" w:cs="Times New Roman"/>
          <w:w w:val="90"/>
        </w:rPr>
        <w:t>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w w:val="90"/>
        </w:rPr>
        <w:t>pas</w:t>
      </w:r>
      <w:r>
        <w:rPr>
          <w:rFonts w:hint="default" w:ascii="Times New Roman" w:hAnsi="Times New Roman" w:cs="Times New Roman"/>
          <w:spacing w:val="-13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d’accès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internet.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104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1"/>
          <w:numId w:val="3"/>
        </w:numPr>
        <w:tabs>
          <w:tab w:val="left" w:pos="836"/>
        </w:tabs>
        <w:spacing w:before="1" w:after="0" w:line="268" w:lineRule="auto"/>
        <w:ind w:left="836" w:right="1326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Accède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lien.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Il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mène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musique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YouTube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vidéo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"https://youtu.be/TWlQF0rO6Zc"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https://youtu.be/TWlQF0rO6Zc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none"/>
        </w:rPr>
        <w:t>☒</w:t>
      </w:r>
    </w:p>
    <w:p>
      <w:pPr>
        <w:pStyle w:val="10"/>
        <w:numPr>
          <w:ilvl w:val="1"/>
          <w:numId w:val="3"/>
        </w:numPr>
        <w:tabs>
          <w:tab w:val="left" w:pos="836"/>
        </w:tabs>
        <w:spacing w:before="0" w:after="0" w:line="268" w:lineRule="auto"/>
        <w:ind w:left="836" w:right="317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Ouvre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onglet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fait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recherche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mots-clés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convertisseur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YouTube». Puis sélectionne «mp3y ».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3"/>
        </w:numPr>
        <w:tabs>
          <w:tab w:val="left" w:pos="836"/>
        </w:tabs>
        <w:spacing w:before="0" w:after="0" w:line="301" w:lineRule="exact"/>
        <w:ind w:left="83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Retourne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l’onglet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YouTube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puis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copie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le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lien.</w:t>
      </w:r>
    </w:p>
    <w:p>
      <w:pPr>
        <w:pStyle w:val="6"/>
        <w:spacing w:before="17" w:line="266" w:lineRule="auto"/>
        <w:ind w:right="301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spacing w:val="-6"/>
        </w:rPr>
        <w:t>pour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finir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va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sur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l’onglet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du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site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du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convertisseur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de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vidéo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et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clic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sur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la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barre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de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lien </w:t>
      </w:r>
      <w:r>
        <w:rPr>
          <w:rFonts w:hint="default" w:ascii="Times New Roman" w:hAnsi="Times New Roman" w:cs="Times New Roman"/>
        </w:rPr>
        <w:t>précisant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«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colle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lien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URL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vidéo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ici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».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Ensuite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appuie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Ctrl+V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 xml:space="preserve">bouton télécharger juste à côté de la barre de lien. </w:t>
      </w:r>
      <w:r>
        <w:rPr>
          <w:rFonts w:hint="default" w:ascii="Times New Roman" w:hAnsi="Times New Roman" w:cs="Times New Roman"/>
          <w:b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72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319"/>
        </w:tabs>
        <w:spacing w:before="0" w:after="0" w:line="240" w:lineRule="auto"/>
        <w:ind w:left="319" w:right="0" w:hanging="2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pouvez-vous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faire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ligne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?</w:t>
      </w:r>
    </w:p>
    <w:p>
      <w:pPr>
        <w:pStyle w:val="6"/>
        <w:spacing w:before="186" w:line="259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/ Cet exercice consistera à entrainer ta capaciter à effectuer des recherches sur internet. On 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propose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une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série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questions,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toi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trouver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réponse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faisant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des recherches sur internet.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48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0"/>
          <w:numId w:val="4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Comment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</w:t>
      </w:r>
      <w:r>
        <w:rPr>
          <w:rFonts w:hint="default" w:ascii="Times New Roman" w:hAnsi="Times New Roman" w:cs="Times New Roman"/>
          <w:spacing w:val="-2"/>
          <w:sz w:val="24"/>
        </w:rPr>
        <w:t>’appelle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ma</w:t>
      </w:r>
      <w:r>
        <w:rPr>
          <w:rFonts w:hint="default" w:ascii="Times New Roman" w:hAnsi="Times New Roman" w:cs="Times New Roman"/>
          <w:spacing w:val="-2"/>
          <w:sz w:val="24"/>
        </w:rPr>
        <w:t>ître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Obi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Wan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Kenobi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dans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Star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Wars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?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39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Yoda</w:t>
      </w:r>
      <w:r>
        <w:rPr>
          <w:rFonts w:hint="default" w:ascii="Times New Roman" w:hAnsi="Times New Roman" w:cs="Times New Roman"/>
          <w:b/>
          <w:spacing w:val="-2"/>
          <w:sz w:val="24"/>
        </w:rPr>
        <w:t>☐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Qui-Gon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Jinn</w:t>
      </w:r>
      <w:r>
        <w:rPr>
          <w:rFonts w:hint="default" w:ascii="Times New Roman" w:hAnsi="Times New Roman" w:cs="Times New Roman"/>
          <w:b/>
          <w:spacing w:val="-2"/>
          <w:sz w:val="24"/>
        </w:rPr>
        <w:t>☒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Doku</w:t>
      </w:r>
      <w:r>
        <w:rPr>
          <w:rFonts w:hint="default" w:ascii="Times New Roman" w:hAnsi="Times New Roman" w:cs="Times New Roman"/>
          <w:b/>
          <w:spacing w:val="-2"/>
          <w:sz w:val="24"/>
        </w:rPr>
        <w:t>☐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06"/>
        <w:ind w:left="0"/>
        <w:rPr>
          <w:rFonts w:hint="default" w:ascii="Times New Roman" w:hAnsi="Times New Roman" w:cs="Times New Roman"/>
          <w:b/>
        </w:rPr>
      </w:pPr>
    </w:p>
    <w:p>
      <w:pPr>
        <w:pStyle w:val="10"/>
        <w:numPr>
          <w:ilvl w:val="0"/>
          <w:numId w:val="4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Quelle est la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couleur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sabre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laser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maître Jedi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mace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windu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star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Wars </w:t>
      </w:r>
      <w:r>
        <w:rPr>
          <w:rFonts w:hint="default" w:ascii="Times New Roman" w:hAnsi="Times New Roman" w:cs="Times New Roman"/>
          <w:spacing w:val="-10"/>
          <w:sz w:val="24"/>
        </w:rPr>
        <w:t>?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38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Vert</w:t>
      </w:r>
      <w:r>
        <w:rPr>
          <w:rFonts w:hint="default" w:ascii="Times New Roman" w:hAnsi="Times New Roman" w:cs="Times New Roman"/>
          <w:b/>
          <w:spacing w:val="-2"/>
          <w:sz w:val="24"/>
        </w:rPr>
        <w:t>☐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Bleu</w:t>
      </w:r>
      <w:r>
        <w:rPr>
          <w:rFonts w:hint="default" w:ascii="Times New Roman" w:hAnsi="Times New Roman" w:cs="Times New Roman"/>
          <w:b/>
          <w:spacing w:val="-2"/>
          <w:sz w:val="24"/>
        </w:rPr>
        <w:t>☐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44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Violet</w:t>
      </w:r>
      <w:r>
        <w:rPr>
          <w:rFonts w:hint="default" w:ascii="Times New Roman" w:hAnsi="Times New Roman" w:cs="Times New Roman"/>
          <w:b/>
          <w:spacing w:val="-2"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05"/>
        <w:ind w:left="0"/>
        <w:rPr>
          <w:rFonts w:hint="default" w:ascii="Times New Roman" w:hAnsi="Times New Roman" w:cs="Times New Roman"/>
          <w:b/>
        </w:rPr>
      </w:pPr>
    </w:p>
    <w:p>
      <w:pPr>
        <w:pStyle w:val="10"/>
        <w:numPr>
          <w:ilvl w:val="0"/>
          <w:numId w:val="4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À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quoi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fait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référence dans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la réalité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à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</w:t>
      </w:r>
      <w:r>
        <w:rPr>
          <w:rFonts w:hint="default" w:ascii="Times New Roman" w:hAnsi="Times New Roman" w:cs="Times New Roman"/>
          <w:spacing w:val="-2"/>
          <w:sz w:val="24"/>
        </w:rPr>
        <w:t>’apparence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des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maître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Jedi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dans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Star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Wars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?</w:t>
      </w:r>
    </w:p>
    <w:p>
      <w:pPr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20" w:right="1320" w:bottom="280" w:left="1300" w:header="720" w:footer="720" w:gutter="0"/>
          <w:cols w:space="720" w:num="1"/>
        </w:sectPr>
      </w:pPr>
    </w:p>
    <w:p>
      <w:pPr>
        <w:pStyle w:val="10"/>
        <w:numPr>
          <w:ilvl w:val="1"/>
          <w:numId w:val="4"/>
        </w:numPr>
        <w:tabs>
          <w:tab w:val="left" w:pos="2276"/>
        </w:tabs>
        <w:spacing w:before="71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chevaliers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44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samouraïs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ninjas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6"/>
        <w:spacing w:before="66"/>
        <w:ind w:left="0"/>
        <w:rPr>
          <w:rFonts w:hint="default" w:ascii="Times New Roman" w:hAnsi="Times New Roman" w:cs="Times New Roman"/>
          <w:b/>
        </w:rPr>
      </w:pPr>
    </w:p>
    <w:p>
      <w:pPr>
        <w:pStyle w:val="10"/>
        <w:numPr>
          <w:ilvl w:val="0"/>
          <w:numId w:val="4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Qui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a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initié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la</w:t>
      </w:r>
      <w:r>
        <w:rPr>
          <w:rFonts w:hint="default" w:ascii="Times New Roman" w:hAnsi="Times New Roman" w:cs="Times New Roman"/>
          <w:spacing w:val="5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création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de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</w:t>
      </w:r>
      <w:r>
        <w:rPr>
          <w:rFonts w:hint="default" w:ascii="Times New Roman" w:hAnsi="Times New Roman" w:cs="Times New Roman"/>
          <w:spacing w:val="-6"/>
          <w:sz w:val="24"/>
        </w:rPr>
        <w:t>’armée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des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clones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dans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star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Wars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?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38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Yoda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République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10"/>
        <w:numPr>
          <w:ilvl w:val="1"/>
          <w:numId w:val="4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Sifo-Dyas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6"/>
        <w:spacing w:before="187" w:line="259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2/va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site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Facebook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appuie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bouton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vert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« créer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compte ».maintenant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 xml:space="preserve">va </w:t>
      </w:r>
      <w:r>
        <w:rPr>
          <w:rFonts w:hint="default" w:ascii="Times New Roman" w:hAnsi="Times New Roman" w:cs="Times New Roman"/>
          <w:w w:val="90"/>
        </w:rPr>
        <w:t xml:space="preserve">s’exercer sur le partage de contenu et l’interaction avec une large communauté. </w:t>
      </w:r>
      <w:r>
        <w:rPr>
          <w:rFonts w:hint="default" w:ascii="Times New Roman" w:hAnsi="Times New Roman" w:cs="Times New Roman"/>
          <w:w w:val="90"/>
        </w:rPr>
        <w:t>Pour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w w:val="90"/>
        </w:rPr>
        <w:t xml:space="preserve">ce </w:t>
      </w:r>
      <w:r>
        <w:rPr>
          <w:rFonts w:hint="default" w:ascii="Times New Roman" w:hAnsi="Times New Roman" w:cs="Times New Roman"/>
        </w:rPr>
        <w:t>faire suis les étapes ci-dessous :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53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0"/>
          <w:numId w:val="5"/>
        </w:numPr>
        <w:tabs>
          <w:tab w:val="left" w:pos="836"/>
        </w:tabs>
        <w:spacing w:before="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Connecte-toi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profil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Facebook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5"/>
        </w:numPr>
        <w:tabs>
          <w:tab w:val="left" w:pos="836"/>
        </w:tabs>
        <w:spacing w:before="28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 « Quoi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neuf,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prénom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?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5"/>
        </w:numPr>
        <w:tabs>
          <w:tab w:val="left" w:pos="836"/>
        </w:tabs>
        <w:spacing w:before="31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Écris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message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lien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expérience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 ressenti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SAYNA.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5"/>
        </w:numPr>
        <w:tabs>
          <w:tab w:val="left" w:pos="836"/>
        </w:tabs>
        <w:spacing w:before="3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Copie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lien suivant 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"https://www.sayna.io/"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SAYNA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3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u w:val="none"/>
        </w:rPr>
        <w:t>☒</w:t>
      </w:r>
    </w:p>
    <w:p>
      <w:pPr>
        <w:pStyle w:val="10"/>
        <w:numPr>
          <w:ilvl w:val="0"/>
          <w:numId w:val="5"/>
        </w:numPr>
        <w:tabs>
          <w:tab w:val="left" w:pos="836"/>
        </w:tabs>
        <w:spacing w:before="3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Colle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 lien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 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suite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message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5"/>
        </w:numPr>
        <w:tabs>
          <w:tab w:val="left" w:pos="836"/>
        </w:tabs>
        <w:spacing w:before="3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N’h</w:t>
      </w:r>
      <w:r>
        <w:rPr>
          <w:rFonts w:hint="default" w:ascii="Times New Roman" w:hAnsi="Times New Roman" w:cs="Times New Roman"/>
          <w:sz w:val="24"/>
        </w:rPr>
        <w:t>ésite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personnaliser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message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comme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souhaites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5"/>
        </w:numPr>
        <w:tabs>
          <w:tab w:val="left" w:pos="836"/>
        </w:tabs>
        <w:spacing w:before="31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Il</w:t>
      </w:r>
      <w:r>
        <w:rPr>
          <w:rFonts w:hint="default" w:ascii="Times New Roman" w:hAnsi="Times New Roman" w:cs="Times New Roman"/>
          <w:spacing w:val="8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ne</w:t>
      </w:r>
      <w:r>
        <w:rPr>
          <w:rFonts w:hint="default" w:ascii="Times New Roman" w:hAnsi="Times New Roman" w:cs="Times New Roman"/>
          <w:spacing w:val="7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te</w:t>
      </w:r>
      <w:r>
        <w:rPr>
          <w:rFonts w:hint="default" w:ascii="Times New Roman" w:hAnsi="Times New Roman" w:cs="Times New Roman"/>
          <w:spacing w:val="7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reste</w:t>
      </w:r>
      <w:r>
        <w:rPr>
          <w:rFonts w:hint="default" w:ascii="Times New Roman" w:hAnsi="Times New Roman" w:cs="Times New Roman"/>
          <w:spacing w:val="7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plus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qu’à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effectuer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un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clic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sur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le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bouton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publier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90"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06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319"/>
        </w:tabs>
        <w:spacing w:before="0" w:after="0" w:line="240" w:lineRule="auto"/>
        <w:ind w:left="319" w:right="0" w:hanging="2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Connexion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à</w:t>
      </w:r>
      <w:r>
        <w:rPr>
          <w:rFonts w:hint="default" w:ascii="Times New Roman" w:hAnsi="Times New Roman" w:cs="Times New Roman"/>
          <w:spacing w:val="-2"/>
        </w:rPr>
        <w:t xml:space="preserve"> internet</w:t>
      </w:r>
    </w:p>
    <w:p>
      <w:pPr>
        <w:pStyle w:val="6"/>
        <w:spacing w:before="189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demandant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à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entourage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faisant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recherches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internet,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établit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liste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des</w:t>
      </w:r>
    </w:p>
    <w:p>
      <w:pPr>
        <w:pStyle w:val="6"/>
        <w:spacing w:before="21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85"/>
        </w:rPr>
        <w:t>fournisseurs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w w:val="85"/>
        </w:rPr>
        <w:t>d’accès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w w:val="85"/>
        </w:rPr>
        <w:t>à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w w:val="85"/>
        </w:rPr>
        <w:t>internet,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w w:val="85"/>
        </w:rPr>
        <w:t>tous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w w:val="85"/>
        </w:rPr>
        <w:t>les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w w:val="85"/>
        </w:rPr>
        <w:t>types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w w:val="85"/>
        </w:rPr>
        <w:t>confondus(DSL,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w w:val="85"/>
        </w:rPr>
        <w:t>Câble,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w w:val="85"/>
        </w:rPr>
        <w:t>Satellite,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2"/>
          <w:w w:val="85"/>
        </w:rPr>
        <w:t>3G/4G.…</w:t>
      </w:r>
      <w:r>
        <w:rPr>
          <w:rFonts w:hint="default" w:ascii="Times New Roman" w:hAnsi="Times New Roman" w:cs="Times New Roman"/>
          <w:spacing w:val="-2"/>
          <w:w w:val="85"/>
        </w:rPr>
        <w:t>)</w:t>
      </w:r>
    </w:p>
    <w:p>
      <w:pPr>
        <w:pStyle w:val="10"/>
        <w:numPr>
          <w:ilvl w:val="0"/>
          <w:numId w:val="6"/>
        </w:numPr>
        <w:tabs>
          <w:tab w:val="left" w:pos="835"/>
        </w:tabs>
        <w:spacing w:before="185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fil</w:t>
      </w:r>
    </w:p>
    <w:p>
      <w:pPr>
        <w:pStyle w:val="10"/>
        <w:numPr>
          <w:ilvl w:val="0"/>
          <w:numId w:val="6"/>
        </w:numPr>
        <w:tabs>
          <w:tab w:val="left" w:pos="835"/>
        </w:tabs>
        <w:spacing w:before="23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fil</w:t>
      </w:r>
    </w:p>
    <w:p>
      <w:pPr>
        <w:pStyle w:val="10"/>
        <w:numPr>
          <w:ilvl w:val="0"/>
          <w:numId w:val="6"/>
        </w:numPr>
        <w:tabs>
          <w:tab w:val="left" w:pos="835"/>
        </w:tabs>
        <w:spacing w:before="22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fil</w:t>
      </w:r>
    </w:p>
    <w:p>
      <w:pPr>
        <w:pStyle w:val="10"/>
        <w:numPr>
          <w:ilvl w:val="0"/>
          <w:numId w:val="6"/>
        </w:numPr>
        <w:tabs>
          <w:tab w:val="left" w:pos="835"/>
        </w:tabs>
        <w:spacing w:before="24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FAI </w:t>
      </w:r>
      <w:r>
        <w:rPr>
          <w:rFonts w:hint="default" w:ascii="Times New Roman" w:hAnsi="Times New Roman" w:cs="Times New Roman"/>
          <w:spacing w:val="-2"/>
          <w:sz w:val="24"/>
        </w:rPr>
        <w:t>filaire</w:t>
      </w:r>
    </w:p>
    <w:p>
      <w:pPr>
        <w:pStyle w:val="10"/>
        <w:numPr>
          <w:ilvl w:val="0"/>
          <w:numId w:val="6"/>
        </w:numPr>
        <w:tabs>
          <w:tab w:val="left" w:pos="835"/>
        </w:tabs>
        <w:spacing w:before="24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fil</w:t>
      </w:r>
    </w:p>
    <w:p>
      <w:pPr>
        <w:pStyle w:val="10"/>
        <w:numPr>
          <w:ilvl w:val="0"/>
          <w:numId w:val="6"/>
        </w:numPr>
        <w:tabs>
          <w:tab w:val="left" w:pos="835"/>
        </w:tabs>
        <w:spacing w:before="21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FAI </w:t>
      </w:r>
      <w:r>
        <w:rPr>
          <w:rFonts w:hint="default" w:ascii="Times New Roman" w:hAnsi="Times New Roman" w:cs="Times New Roman"/>
          <w:spacing w:val="-2"/>
          <w:sz w:val="24"/>
        </w:rPr>
        <w:t>filaire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74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line="259" w:lineRule="auto"/>
        <w:ind w:left="116" w:right="2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classeras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ces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fournisseurs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fonction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leurs présences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entourage.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Essaie de combiner ces informations en faisant des recherches sur internet(par</w:t>
      </w:r>
    </w:p>
    <w:p>
      <w:pPr>
        <w:pStyle w:val="6"/>
        <w:spacing w:before="1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exemple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«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meilleure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fournisseur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»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+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ville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je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trouve)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:</w:t>
      </w:r>
    </w:p>
    <w:p>
      <w:pPr>
        <w:pStyle w:val="6"/>
        <w:spacing w:before="182"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 prix des services et du débit au niveau des FAI sans fil varie en fonctions du forfait la </w:t>
      </w:r>
      <w:r>
        <w:rPr>
          <w:rFonts w:hint="default" w:ascii="Times New Roman" w:hAnsi="Times New Roman" w:cs="Times New Roman"/>
          <w:spacing w:val="-4"/>
        </w:rPr>
        <w:t>moyenne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est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d’environ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17000fcfa.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Et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ils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présentent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quand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même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un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haut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débit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et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une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 xml:space="preserve">bonne </w:t>
      </w:r>
      <w:r>
        <w:rPr>
          <w:rFonts w:hint="default" w:ascii="Times New Roman" w:hAnsi="Times New Roman" w:cs="Times New Roman"/>
          <w:spacing w:val="-2"/>
        </w:rPr>
        <w:t>portée.</w:t>
      </w:r>
    </w:p>
    <w:p>
      <w:pPr>
        <w:spacing w:after="0" w:line="259" w:lineRule="auto"/>
        <w:rPr>
          <w:rFonts w:hint="default" w:ascii="Times New Roman" w:hAnsi="Times New Roman" w:cs="Times New Roman"/>
        </w:rPr>
        <w:sectPr>
          <w:pgSz w:w="11910" w:h="16840"/>
          <w:pgMar w:top="1340" w:right="1320" w:bottom="280" w:left="1300" w:header="720" w:footer="720" w:gutter="0"/>
          <w:cols w:space="720" w:num="1"/>
        </w:sectPr>
      </w:pPr>
    </w:p>
    <w:p>
      <w:pPr>
        <w:pStyle w:val="6"/>
        <w:spacing w:before="37" w:line="259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aux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FAI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filaire,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prix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services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du débit varie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également en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fonctions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Forfait et il offre un débit pas moins satisfaisant.</w:t>
      </w:r>
    </w:p>
    <w:p>
      <w:pPr>
        <w:pStyle w:val="10"/>
        <w:numPr>
          <w:ilvl w:val="0"/>
          <w:numId w:val="7"/>
        </w:numPr>
        <w:tabs>
          <w:tab w:val="left" w:pos="835"/>
        </w:tabs>
        <w:spacing w:before="162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fil</w:t>
      </w:r>
    </w:p>
    <w:p>
      <w:pPr>
        <w:pStyle w:val="10"/>
        <w:numPr>
          <w:ilvl w:val="0"/>
          <w:numId w:val="7"/>
        </w:numPr>
        <w:tabs>
          <w:tab w:val="left" w:pos="835"/>
        </w:tabs>
        <w:spacing w:before="21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fil</w:t>
      </w:r>
    </w:p>
    <w:p>
      <w:pPr>
        <w:pStyle w:val="10"/>
        <w:numPr>
          <w:ilvl w:val="0"/>
          <w:numId w:val="7"/>
        </w:numPr>
        <w:tabs>
          <w:tab w:val="left" w:pos="835"/>
        </w:tabs>
        <w:spacing w:before="24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fil</w:t>
      </w:r>
    </w:p>
    <w:p>
      <w:pPr>
        <w:pStyle w:val="10"/>
        <w:numPr>
          <w:ilvl w:val="0"/>
          <w:numId w:val="7"/>
        </w:numPr>
        <w:tabs>
          <w:tab w:val="left" w:pos="835"/>
        </w:tabs>
        <w:spacing w:before="24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FAI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fil</w:t>
      </w:r>
    </w:p>
    <w:p>
      <w:pPr>
        <w:pStyle w:val="10"/>
        <w:numPr>
          <w:ilvl w:val="0"/>
          <w:numId w:val="7"/>
        </w:numPr>
        <w:tabs>
          <w:tab w:val="left" w:pos="835"/>
        </w:tabs>
        <w:spacing w:before="21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FAI </w:t>
      </w:r>
      <w:r>
        <w:rPr>
          <w:rFonts w:hint="default" w:ascii="Times New Roman" w:hAnsi="Times New Roman" w:cs="Times New Roman"/>
          <w:spacing w:val="-2"/>
          <w:sz w:val="24"/>
        </w:rPr>
        <w:t>filaire</w:t>
      </w:r>
    </w:p>
    <w:p>
      <w:pPr>
        <w:pStyle w:val="10"/>
        <w:numPr>
          <w:ilvl w:val="0"/>
          <w:numId w:val="7"/>
        </w:numPr>
        <w:tabs>
          <w:tab w:val="left" w:pos="835"/>
        </w:tabs>
        <w:spacing w:before="24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FAI </w:t>
      </w:r>
      <w:r>
        <w:rPr>
          <w:rFonts w:hint="default" w:ascii="Times New Roman" w:hAnsi="Times New Roman" w:cs="Times New Roman"/>
          <w:spacing w:val="-2"/>
          <w:sz w:val="24"/>
        </w:rPr>
        <w:t>filaire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74"/>
        <w:ind w:left="0"/>
        <w:rPr>
          <w:rFonts w:hint="default" w:ascii="Times New Roman" w:hAnsi="Times New Roman" w:cs="Times New Roman"/>
        </w:rPr>
      </w:pPr>
    </w:p>
    <w:p>
      <w:pPr>
        <w:pStyle w:val="2"/>
        <w:numPr>
          <w:ilvl w:val="0"/>
          <w:numId w:val="1"/>
        </w:numPr>
        <w:tabs>
          <w:tab w:val="left" w:pos="319"/>
        </w:tabs>
        <w:spacing w:before="0" w:after="0" w:line="240" w:lineRule="auto"/>
        <w:ind w:left="319" w:right="0" w:hanging="2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Qu’est-ce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cloud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?</w:t>
      </w:r>
    </w:p>
    <w:p>
      <w:pPr>
        <w:pStyle w:val="6"/>
        <w:spacing w:before="187" w:line="259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Maintenant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maitrise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peu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plus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internet et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navigation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web,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 monter les services cloud de Google. Suis les étapes suivantes :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52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0"/>
          <w:numId w:val="8"/>
        </w:numPr>
        <w:tabs>
          <w:tab w:val="left" w:pos="836"/>
        </w:tabs>
        <w:spacing w:before="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Ouvre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nouvel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onglet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Google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8"/>
        </w:numPr>
        <w:tabs>
          <w:tab w:val="left" w:pos="836"/>
        </w:tabs>
        <w:spacing w:before="31" w:after="0" w:line="268" w:lineRule="auto"/>
        <w:ind w:left="836" w:right="615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haut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fenêtre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l’</w:t>
      </w:r>
      <w:r>
        <w:rPr>
          <w:rFonts w:hint="default" w:ascii="Times New Roman" w:hAnsi="Times New Roman" w:cs="Times New Roman"/>
          <w:sz w:val="24"/>
        </w:rPr>
        <w:t>icône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applications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Google,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Google Drive.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8"/>
        </w:numPr>
        <w:tabs>
          <w:tab w:val="left" w:pos="836"/>
        </w:tabs>
        <w:spacing w:before="0" w:after="0" w:line="268" w:lineRule="auto"/>
        <w:ind w:left="836" w:right="354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maintenant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service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cloud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Google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qui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permet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stocker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toutes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de fichiers. Clic sur « Nouveau » pour créer un fichier.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8"/>
        </w:numPr>
        <w:tabs>
          <w:tab w:val="left" w:pos="836"/>
        </w:tabs>
        <w:spacing w:before="0" w:after="0" w:line="268" w:lineRule="auto"/>
        <w:ind w:left="836" w:right="969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propose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choisir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type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souhaites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créer.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notre exercice, on crée un fichier « Google Docs ».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8"/>
        </w:numPr>
        <w:tabs>
          <w:tab w:val="left" w:pos="836"/>
        </w:tabs>
        <w:spacing w:before="0" w:after="0" w:line="268" w:lineRule="auto"/>
        <w:ind w:left="836" w:right="118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Change le titre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document. Pour ce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faire, clic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 « Document san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titre »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haut à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gauche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page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choisi 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titre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 souhaites(par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exemple :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Cours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SAYNA).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58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319"/>
        </w:tabs>
        <w:spacing w:before="0" w:after="0" w:line="240" w:lineRule="auto"/>
        <w:ind w:left="319" w:right="0" w:hanging="2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Utilisation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d’un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navigateur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Web</w:t>
      </w:r>
    </w:p>
    <w:p>
      <w:pPr>
        <w:pStyle w:val="6"/>
        <w:spacing w:before="186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cet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exercice,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vas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constituer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ta première flotte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sites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internet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qui</w:t>
      </w:r>
    </w:p>
    <w:p>
      <w:pPr>
        <w:pStyle w:val="6"/>
        <w:spacing w:before="27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t’accompagnera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lors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de</w:t>
      </w:r>
      <w:r>
        <w:rPr>
          <w:rFonts w:hint="default" w:ascii="Times New Roman" w:hAnsi="Times New Roman" w:cs="Times New Roman"/>
          <w:spacing w:val="-12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tes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prochaines</w:t>
      </w:r>
      <w:r>
        <w:rPr>
          <w:rFonts w:hint="default" w:ascii="Times New Roman" w:hAnsi="Times New Roman" w:cs="Times New Roman"/>
          <w:spacing w:val="-13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navigations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sur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le</w:t>
      </w:r>
      <w:r>
        <w:rPr>
          <w:rFonts w:hint="default" w:ascii="Times New Roman" w:hAnsi="Times New Roman" w:cs="Times New Roman"/>
          <w:spacing w:val="-13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Web.</w:t>
      </w:r>
      <w:r>
        <w:rPr>
          <w:rFonts w:hint="default" w:ascii="Times New Roman" w:hAnsi="Times New Roman" w:cs="Times New Roman"/>
          <w:spacing w:val="-12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Pour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ce</w:t>
      </w:r>
      <w:r>
        <w:rPr>
          <w:rFonts w:hint="default" w:ascii="Times New Roman" w:hAnsi="Times New Roman" w:cs="Times New Roman"/>
          <w:spacing w:val="-12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faire,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il</w:t>
      </w:r>
      <w:r>
        <w:rPr>
          <w:rFonts w:hint="default" w:ascii="Times New Roman" w:hAnsi="Times New Roman" w:cs="Times New Roman"/>
          <w:spacing w:val="-13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te</w:t>
      </w:r>
      <w:r>
        <w:rPr>
          <w:rFonts w:hint="default" w:ascii="Times New Roman" w:hAnsi="Times New Roman" w:cs="Times New Roman"/>
          <w:spacing w:val="-11"/>
          <w:w w:val="90"/>
        </w:rPr>
        <w:t xml:space="preserve"> </w:t>
      </w:r>
      <w:r>
        <w:rPr>
          <w:rFonts w:hint="default" w:ascii="Times New Roman" w:hAnsi="Times New Roman" w:cs="Times New Roman"/>
          <w:w w:val="90"/>
        </w:rPr>
        <w:t>suffira</w:t>
      </w:r>
      <w:r>
        <w:rPr>
          <w:rFonts w:hint="default" w:ascii="Times New Roman" w:hAnsi="Times New Roman" w:cs="Times New Roman"/>
          <w:spacing w:val="-12"/>
          <w:w w:val="90"/>
        </w:rPr>
        <w:t xml:space="preserve"> </w:t>
      </w:r>
      <w:r>
        <w:rPr>
          <w:rFonts w:hint="default" w:ascii="Times New Roman" w:hAnsi="Times New Roman" w:cs="Times New Roman"/>
          <w:spacing w:val="-5"/>
          <w:w w:val="90"/>
        </w:rPr>
        <w:t>de</w:t>
      </w:r>
    </w:p>
    <w:p>
      <w:pPr>
        <w:pStyle w:val="6"/>
        <w:spacing w:before="35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suivre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étapes</w:t>
      </w:r>
      <w:r>
        <w:rPr>
          <w:rFonts w:hint="default" w:ascii="Times New Roman" w:hAnsi="Times New Roman" w:cs="Times New Roman"/>
          <w:spacing w:val="-2"/>
        </w:rPr>
        <w:t xml:space="preserve"> suivantes.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89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0"/>
          <w:numId w:val="9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Ouvre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nouvelle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fenêtre(Ctrl+N)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Clic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sur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l’</w:t>
      </w:r>
      <w:r>
        <w:rPr>
          <w:rFonts w:hint="default" w:ascii="Times New Roman" w:hAnsi="Times New Roman" w:cs="Times New Roman"/>
          <w:spacing w:val="-2"/>
          <w:sz w:val="24"/>
        </w:rPr>
        <w:t>icône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personnalisation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et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contrôle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Google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29" w:after="0" w:line="268" w:lineRule="auto"/>
        <w:ind w:left="2276" w:right="941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Dirige-toi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ensuite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Favoris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Gestionnaire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de favoris »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0" w:after="0" w:line="271" w:lineRule="auto"/>
        <w:ind w:left="2276" w:right="231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Tu accèdes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alors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gestionnaire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favori.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allez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plus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vite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peux réaliser le raccourcis Ctrl+Maj+O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spacing w:before="22"/>
        <w:ind w:left="0"/>
        <w:rPr>
          <w:rFonts w:hint="default" w:ascii="Times New Roman" w:hAnsi="Times New Roman" w:cs="Times New Roman"/>
          <w:b/>
        </w:rPr>
      </w:pPr>
    </w:p>
    <w:p>
      <w:pPr>
        <w:pStyle w:val="10"/>
        <w:numPr>
          <w:ilvl w:val="0"/>
          <w:numId w:val="9"/>
        </w:numPr>
        <w:tabs>
          <w:tab w:val="left" w:pos="836"/>
        </w:tabs>
        <w:spacing w:before="0" w:after="0" w:line="268" w:lineRule="auto"/>
        <w:ind w:left="836" w:right="898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commencer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peux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créer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dossiers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afin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retrouver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onglets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plus facilement.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spacing w:after="0" w:line="268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60" w:right="1320" w:bottom="280" w:left="1300" w:header="720" w:footer="720" w:gutter="0"/>
          <w:cols w:space="720" w:num="1"/>
        </w:sectPr>
      </w:pPr>
    </w:p>
    <w:p>
      <w:pPr>
        <w:pStyle w:val="10"/>
        <w:numPr>
          <w:ilvl w:val="1"/>
          <w:numId w:val="9"/>
        </w:numPr>
        <w:tabs>
          <w:tab w:val="left" w:pos="2252"/>
        </w:tabs>
        <w:spacing w:before="71" w:after="0" w:line="240" w:lineRule="auto"/>
        <w:ind w:left="2252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cliquant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dossier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 accèdes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contenu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9"/>
        </w:numPr>
        <w:tabs>
          <w:tab w:val="left" w:pos="2252"/>
        </w:tabs>
        <w:spacing w:before="29" w:after="0" w:line="240" w:lineRule="auto"/>
        <w:ind w:left="2252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>L’</w:t>
      </w:r>
      <w:r>
        <w:rPr>
          <w:rFonts w:hint="default" w:ascii="Times New Roman" w:hAnsi="Times New Roman" w:cs="Times New Roman"/>
          <w:spacing w:val="-4"/>
          <w:sz w:val="24"/>
        </w:rPr>
        <w:t>icône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avec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repérer(1)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permet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gérer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l’ensemble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du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contenu</w:t>
      </w:r>
    </w:p>
    <w:p>
      <w:pPr>
        <w:spacing w:before="44"/>
        <w:ind w:left="2252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pacing w:val="-10"/>
          <w:w w:val="110"/>
          <w:sz w:val="24"/>
        </w:rPr>
        <w:t>☒</w:t>
      </w:r>
    </w:p>
    <w:p>
      <w:pPr>
        <w:pStyle w:val="10"/>
        <w:numPr>
          <w:ilvl w:val="2"/>
          <w:numId w:val="9"/>
        </w:numPr>
        <w:tabs>
          <w:tab w:val="left" w:pos="2996"/>
        </w:tabs>
        <w:spacing w:before="38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Trier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favoris</w:t>
      </w:r>
    </w:p>
    <w:p>
      <w:pPr>
        <w:pStyle w:val="10"/>
        <w:numPr>
          <w:ilvl w:val="2"/>
          <w:numId w:val="9"/>
        </w:numPr>
        <w:tabs>
          <w:tab w:val="left" w:pos="2996"/>
        </w:tabs>
        <w:spacing w:before="23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Ajouter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favori(avec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lien </w:t>
      </w:r>
      <w:r>
        <w:rPr>
          <w:rFonts w:hint="default" w:ascii="Times New Roman" w:hAnsi="Times New Roman" w:cs="Times New Roman"/>
          <w:spacing w:val="-4"/>
          <w:sz w:val="24"/>
        </w:rPr>
        <w:t>URL)</w:t>
      </w:r>
    </w:p>
    <w:p>
      <w:pPr>
        <w:pStyle w:val="10"/>
        <w:numPr>
          <w:ilvl w:val="2"/>
          <w:numId w:val="9"/>
        </w:numPr>
        <w:tabs>
          <w:tab w:val="left" w:pos="2996"/>
        </w:tabs>
        <w:spacing w:before="23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Ajouter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un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dossier(permet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d’organiser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les</w:t>
      </w:r>
      <w:r>
        <w:rPr>
          <w:rFonts w:hint="default" w:ascii="Times New Roman" w:hAnsi="Times New Roman" w:cs="Times New Roman"/>
          <w:spacing w:val="-6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>favoris)</w:t>
      </w:r>
    </w:p>
    <w:p>
      <w:pPr>
        <w:pStyle w:val="10"/>
        <w:numPr>
          <w:ilvl w:val="2"/>
          <w:numId w:val="9"/>
        </w:numPr>
        <w:tabs>
          <w:tab w:val="left" w:pos="2996"/>
        </w:tabs>
        <w:spacing w:before="35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Importer/Exporter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favoris</w:t>
      </w:r>
    </w:p>
    <w:p>
      <w:pPr>
        <w:pStyle w:val="10"/>
        <w:numPr>
          <w:ilvl w:val="1"/>
          <w:numId w:val="9"/>
        </w:numPr>
        <w:tabs>
          <w:tab w:val="left" w:pos="2252"/>
        </w:tabs>
        <w:spacing w:before="35" w:after="0" w:line="240" w:lineRule="auto"/>
        <w:ind w:left="2252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L’icône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avec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repère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(2)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permet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gérer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un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lien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tes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favoris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2"/>
          <w:numId w:val="9"/>
        </w:numPr>
        <w:tabs>
          <w:tab w:val="left" w:pos="2996"/>
        </w:tabs>
        <w:spacing w:before="31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Modifier(nom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URL)</w:t>
      </w:r>
    </w:p>
    <w:p>
      <w:pPr>
        <w:pStyle w:val="10"/>
        <w:numPr>
          <w:ilvl w:val="2"/>
          <w:numId w:val="9"/>
        </w:numPr>
        <w:tabs>
          <w:tab w:val="left" w:pos="2996"/>
        </w:tabs>
        <w:spacing w:before="23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Supprimer</w:t>
      </w:r>
    </w:p>
    <w:p>
      <w:pPr>
        <w:pStyle w:val="10"/>
        <w:numPr>
          <w:ilvl w:val="2"/>
          <w:numId w:val="9"/>
        </w:numPr>
        <w:tabs>
          <w:tab w:val="left" w:pos="2996"/>
        </w:tabs>
        <w:spacing w:before="23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Couper/Copier/Copier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URL</w:t>
      </w:r>
    </w:p>
    <w:p>
      <w:pPr>
        <w:pStyle w:val="10"/>
        <w:numPr>
          <w:ilvl w:val="2"/>
          <w:numId w:val="9"/>
        </w:numPr>
        <w:tabs>
          <w:tab w:val="left" w:pos="2996"/>
        </w:tabs>
        <w:spacing w:before="23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Ouvrir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nouvel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onglet/nouvelle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fenêtre/navigation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privée</w:t>
      </w:r>
    </w:p>
    <w:p>
      <w:pPr>
        <w:pStyle w:val="10"/>
        <w:numPr>
          <w:ilvl w:val="0"/>
          <w:numId w:val="9"/>
        </w:numPr>
        <w:tabs>
          <w:tab w:val="left" w:pos="835"/>
        </w:tabs>
        <w:spacing w:before="36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Ajoute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minimum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sites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suivants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Ta boîte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mail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9"/>
        </w:numPr>
        <w:tabs>
          <w:tab w:val="left" w:pos="2252"/>
        </w:tabs>
        <w:spacing w:before="43" w:after="0" w:line="240" w:lineRule="auto"/>
        <w:ind w:left="2252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"https://www.facebook.com/"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Facebook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5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u w:val="none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"https://www.youtube.com/"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YouTube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u w:val="none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"https://www.canva.com/fr_fr/"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Canva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: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la</w:t>
      </w:r>
      <w:r>
        <w:rPr>
          <w:rFonts w:hint="default" w:ascii="Times New Roman" w:hAnsi="Times New Roman" w:cs="Times New Roman"/>
          <w:color w:val="0462C1"/>
          <w:spacing w:val="-4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Suite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Studio</w:t>
      </w:r>
      <w:r>
        <w:rPr>
          <w:rFonts w:hint="default" w:ascii="Times New Roman" w:hAnsi="Times New Roman" w:cs="Times New Roman"/>
          <w:color w:val="0462C1"/>
          <w:spacing w:val="-5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accessible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u w:val="none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"https://pixlr.com/fr/"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Retouche</w:t>
      </w:r>
      <w:r>
        <w:rPr>
          <w:rFonts w:hint="default" w:ascii="Times New Roman" w:hAnsi="Times New Roman" w:cs="Times New Roman"/>
          <w:color w:val="0462C1"/>
          <w:spacing w:val="-4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photo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en ligne</w:t>
      </w:r>
      <w:r>
        <w:rPr>
          <w:rFonts w:hint="default" w:ascii="Times New Roman" w:hAnsi="Times New Roman" w:cs="Times New Roman"/>
          <w:color w:val="0462C1"/>
          <w:spacing w:val="-1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-</w:t>
      </w:r>
      <w:r>
        <w:rPr>
          <w:rFonts w:hint="default" w:ascii="Times New Roman" w:hAnsi="Times New Roman" w:cs="Times New Roman"/>
          <w:color w:val="0462C1"/>
          <w:spacing w:val="-1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Pixlr.com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u w:val="none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29" w:after="0" w:line="271" w:lineRule="auto"/>
        <w:ind w:left="2276" w:right="802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"https://www.wordreference.com/"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WordReference.com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et</w:t>
      </w:r>
      <w:r>
        <w:rPr>
          <w:rFonts w:hint="default" w:ascii="Times New Roman" w:hAnsi="Times New Roman" w:cs="Times New Roman"/>
          <w:spacing w:val="-3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"https://www.deepl.com/translator"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DeepL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 xml:space="preserve">Traduction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–</w:t>
      </w:r>
      <w:r>
        <w:rPr>
          <w:rFonts w:hint="default" w:ascii="Times New Roman" w:hAnsi="Times New Roman" w:cs="Times New Roman"/>
          <w:color w:val="0462C1"/>
          <w:spacing w:val="-20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DeepL Translate :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le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"https://www.deepl.com/translator"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w w:val="105"/>
          <w:sz w:val="24"/>
          <w:u w:val="single" w:color="0462C1"/>
        </w:rPr>
        <w:t>meilleur</w:t>
      </w:r>
      <w:r>
        <w:rPr>
          <w:rFonts w:hint="default" w:ascii="Times New Roman" w:hAnsi="Times New Roman" w:cs="Times New Roman"/>
          <w:color w:val="0462C1"/>
          <w:spacing w:val="-14"/>
          <w:w w:val="105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w w:val="105"/>
          <w:sz w:val="24"/>
          <w:u w:val="single" w:color="0462C1"/>
        </w:rPr>
        <w:t>traducteur</w:t>
      </w:r>
      <w:r>
        <w:rPr>
          <w:rFonts w:hint="default" w:ascii="Times New Roman" w:hAnsi="Times New Roman" w:cs="Times New Roman"/>
          <w:color w:val="0462C1"/>
          <w:spacing w:val="-14"/>
          <w:w w:val="105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w w:val="105"/>
          <w:sz w:val="24"/>
          <w:u w:val="single" w:color="0462C1"/>
        </w:rPr>
        <w:t>au</w:t>
      </w:r>
      <w:r>
        <w:rPr>
          <w:rFonts w:hint="default" w:ascii="Times New Roman" w:hAnsi="Times New Roman" w:cs="Times New Roman"/>
          <w:color w:val="0462C1"/>
          <w:spacing w:val="-13"/>
          <w:w w:val="105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w w:val="105"/>
          <w:sz w:val="24"/>
          <w:u w:val="single" w:color="0462C1"/>
        </w:rPr>
        <w:t>monde</w:t>
      </w:r>
      <w:r>
        <w:rPr>
          <w:rFonts w:hint="default" w:ascii="Times New Roman" w:hAnsi="Times New Roman" w:cs="Times New Roman"/>
          <w:color w:val="0462C1"/>
          <w:w w:val="105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10"/>
          <w:w w:val="105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w w:val="105"/>
          <w:sz w:val="24"/>
          <w:u w:val="none"/>
        </w:rPr>
        <w:t>(Traducteur)</w:t>
      </w:r>
      <w:r>
        <w:rPr>
          <w:rFonts w:hint="default" w:ascii="Times New Roman" w:hAnsi="Times New Roman" w:cs="Times New Roman"/>
          <w:spacing w:val="-13"/>
          <w:w w:val="105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24"/>
          <w:u w:val="none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0" w:after="0" w:line="271" w:lineRule="auto"/>
        <w:ind w:left="2276" w:right="153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"https://thenounproject.com/"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Noun Project: Free Icons &amp; Stock Photos for Everything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"https://thenounproject.com/"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(thenounproject.com)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(illustration</w:t>
      </w:r>
      <w:r>
        <w:rPr>
          <w:rFonts w:hint="default" w:ascii="Times New Roman" w:hAnsi="Times New Roman" w:cs="Times New Roman"/>
          <w:spacing w:val="-4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simple</w:t>
      </w:r>
      <w:r>
        <w:rPr>
          <w:rFonts w:hint="default" w:ascii="Times New Roman" w:hAnsi="Times New Roman" w:cs="Times New Roman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et</w:t>
      </w:r>
      <w:r>
        <w:rPr>
          <w:rFonts w:hint="default" w:ascii="Times New Roman" w:hAnsi="Times New Roman" w:cs="Times New Roman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 xml:space="preserve">gratuite) </w:t>
      </w:r>
      <w:r>
        <w:rPr>
          <w:rFonts w:hint="default" w:ascii="Times New Roman" w:hAnsi="Times New Roman" w:cs="Times New Roman"/>
          <w:b/>
          <w:sz w:val="24"/>
          <w:u w:val="none"/>
        </w:rPr>
        <w:t>☒</w:t>
      </w:r>
    </w:p>
    <w:p>
      <w:pPr>
        <w:pStyle w:val="10"/>
        <w:numPr>
          <w:ilvl w:val="1"/>
          <w:numId w:val="9"/>
        </w:numPr>
        <w:tabs>
          <w:tab w:val="left" w:pos="2276"/>
        </w:tabs>
        <w:spacing w:before="0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D’autres</w:t>
      </w:r>
      <w:r>
        <w:rPr>
          <w:rFonts w:hint="default" w:ascii="Times New Roman" w:hAnsi="Times New Roman" w:cs="Times New Roman"/>
          <w:spacing w:val="-7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outils</w:t>
      </w:r>
      <w:r>
        <w:rPr>
          <w:rFonts w:hint="default" w:ascii="Times New Roman" w:hAnsi="Times New Roman" w:cs="Times New Roman"/>
          <w:spacing w:val="-7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si</w:t>
      </w:r>
      <w:r>
        <w:rPr>
          <w:rFonts w:hint="default" w:ascii="Times New Roman" w:hAnsi="Times New Roman" w:cs="Times New Roman"/>
          <w:spacing w:val="-9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besoin</w:t>
      </w:r>
      <w:r>
        <w:rPr>
          <w:rFonts w:hint="default" w:ascii="Times New Roman" w:hAnsi="Times New Roman" w:cs="Times New Roman"/>
          <w:spacing w:val="-7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90"/>
          <w:sz w:val="24"/>
        </w:rPr>
        <w:t>☒</w:t>
      </w:r>
    </w:p>
    <w:p>
      <w:pPr>
        <w:pStyle w:val="6"/>
        <w:spacing w:before="85"/>
        <w:ind w:left="0"/>
        <w:rPr>
          <w:rFonts w:hint="default" w:ascii="Times New Roman" w:hAnsi="Times New Roman" w:cs="Times New Roman"/>
          <w:b/>
        </w:rPr>
      </w:pPr>
    </w:p>
    <w:p>
      <w:pPr>
        <w:pStyle w:val="10"/>
        <w:numPr>
          <w:ilvl w:val="0"/>
          <w:numId w:val="9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Réaliser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Ctrl+Maj+B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afficher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barre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favoris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06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319"/>
        </w:tabs>
        <w:spacing w:before="1" w:after="0" w:line="240" w:lineRule="auto"/>
        <w:ind w:left="319" w:right="0" w:hanging="2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Comprendre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hyperliens</w:t>
      </w:r>
    </w:p>
    <w:p>
      <w:pPr>
        <w:pStyle w:val="10"/>
        <w:numPr>
          <w:ilvl w:val="0"/>
          <w:numId w:val="1"/>
        </w:numPr>
        <w:tabs>
          <w:tab w:val="left" w:pos="319"/>
        </w:tabs>
        <w:spacing w:before="188" w:after="0" w:line="240" w:lineRule="auto"/>
        <w:ind w:left="319" w:right="0" w:hanging="203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–</w:t>
      </w:r>
      <w:r>
        <w:rPr>
          <w:rFonts w:hint="default" w:ascii="Times New Roman" w:hAnsi="Times New Roman" w:cs="Times New Roman"/>
          <w:b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Download</w:t>
      </w:r>
      <w:r>
        <w:rPr>
          <w:rFonts w:hint="default" w:ascii="Times New Roman" w:hAnsi="Times New Roman" w:cs="Times New Roman"/>
          <w:b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 xml:space="preserve">et </w:t>
      </w:r>
      <w:r>
        <w:rPr>
          <w:rFonts w:hint="default" w:ascii="Times New Roman" w:hAnsi="Times New Roman" w:cs="Times New Roman"/>
          <w:b/>
          <w:spacing w:val="-2"/>
          <w:sz w:val="28"/>
        </w:rPr>
        <w:t>Upload</w:t>
      </w:r>
    </w:p>
    <w:p>
      <w:pPr>
        <w:pStyle w:val="6"/>
        <w:spacing w:before="186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/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pourras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personnaliser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bureau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Facebook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suivant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étapes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ci-</w:t>
      </w:r>
      <w:r>
        <w:rPr>
          <w:rFonts w:hint="default" w:ascii="Times New Roman" w:hAnsi="Times New Roman" w:cs="Times New Roman"/>
          <w:spacing w:val="-2"/>
        </w:rPr>
        <w:t>dessous.</w:t>
      </w:r>
    </w:p>
    <w:p>
      <w:pPr>
        <w:pStyle w:val="10"/>
        <w:numPr>
          <w:ilvl w:val="0"/>
          <w:numId w:val="10"/>
        </w:numPr>
        <w:tabs>
          <w:tab w:val="left" w:pos="1548"/>
        </w:tabs>
        <w:spacing w:before="185" w:after="0" w:line="240" w:lineRule="auto"/>
        <w:ind w:left="1548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Pour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download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une</w:t>
      </w:r>
      <w:r>
        <w:rPr>
          <w:rFonts w:hint="default" w:ascii="Times New Roman" w:hAnsi="Times New Roman" w:cs="Times New Roman"/>
          <w:spacing w:val="-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image,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va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sur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un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site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de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banque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d’images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gratuit</w:t>
      </w:r>
      <w:r>
        <w:rPr>
          <w:rFonts w:hint="default" w:ascii="Times New Roman" w:hAnsi="Times New Roman" w:cs="Times New Roman"/>
          <w:spacing w:val="-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>comme</w:t>
      </w:r>
    </w:p>
    <w:p>
      <w:pPr>
        <w:pStyle w:val="6"/>
        <w:spacing w:before="34"/>
        <w:ind w:left="154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"https://wallhaven.cc/"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u w:val="single" w:color="0462C1"/>
        </w:rPr>
        <w:t>wallhaven.cc</w:t>
      </w:r>
      <w:r>
        <w:rPr>
          <w:rFonts w:hint="default" w:ascii="Times New Roman" w:hAnsi="Times New Roman" w:cs="Times New Roman"/>
          <w:color w:val="0462C1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5"/>
          <w:u w:val="none"/>
        </w:rPr>
        <w:t xml:space="preserve"> </w:t>
      </w:r>
      <w:r>
        <w:rPr>
          <w:rFonts w:hint="default" w:ascii="Times New Roman" w:hAnsi="Times New Roman" w:cs="Times New Roman"/>
          <w:spacing w:val="-10"/>
          <w:u w:val="none"/>
        </w:rPr>
        <w:t>☒</w:t>
      </w:r>
    </w:p>
    <w:p>
      <w:pPr>
        <w:pStyle w:val="10"/>
        <w:numPr>
          <w:ilvl w:val="1"/>
          <w:numId w:val="10"/>
        </w:numPr>
        <w:tabs>
          <w:tab w:val="left" w:pos="2996"/>
        </w:tabs>
        <w:spacing w:before="28" w:after="0" w:line="240" w:lineRule="auto"/>
        <w:ind w:left="2996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Choisis</w:t>
      </w:r>
      <w:r>
        <w:rPr>
          <w:rFonts w:hint="default" w:ascii="Times New Roman" w:hAnsi="Times New Roman" w:cs="Times New Roman"/>
          <w:spacing w:val="-8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un</w:t>
      </w:r>
      <w:r>
        <w:rPr>
          <w:rFonts w:hint="default" w:ascii="Times New Roman" w:hAnsi="Times New Roman" w:cs="Times New Roman"/>
          <w:spacing w:val="-7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type</w:t>
      </w:r>
      <w:r>
        <w:rPr>
          <w:rFonts w:hint="default" w:ascii="Times New Roman" w:hAnsi="Times New Roman" w:cs="Times New Roman"/>
          <w:spacing w:val="-9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d’image</w:t>
      </w:r>
      <w:r>
        <w:rPr>
          <w:rFonts w:hint="default" w:ascii="Times New Roman" w:hAnsi="Times New Roman" w:cs="Times New Roman"/>
          <w:spacing w:val="-12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que</w:t>
      </w:r>
      <w:r>
        <w:rPr>
          <w:rFonts w:hint="default" w:ascii="Times New Roman" w:hAnsi="Times New Roman" w:cs="Times New Roman"/>
          <w:spacing w:val="-9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tu</w:t>
      </w:r>
      <w:r>
        <w:rPr>
          <w:rFonts w:hint="default" w:ascii="Times New Roman" w:hAnsi="Times New Roman" w:cs="Times New Roman"/>
          <w:spacing w:val="-7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mettrais</w:t>
      </w:r>
      <w:r>
        <w:rPr>
          <w:rFonts w:hint="default" w:ascii="Times New Roman" w:hAnsi="Times New Roman" w:cs="Times New Roman"/>
          <w:spacing w:val="-8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sur</w:t>
      </w:r>
      <w:r>
        <w:rPr>
          <w:rFonts w:hint="default" w:ascii="Times New Roman" w:hAnsi="Times New Roman" w:cs="Times New Roman"/>
          <w:spacing w:val="-9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ta</w:t>
      </w:r>
      <w:r>
        <w:rPr>
          <w:rFonts w:hint="default" w:ascii="Times New Roman" w:hAnsi="Times New Roman" w:cs="Times New Roman"/>
          <w:spacing w:val="-10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bannière.</w:t>
      </w:r>
      <w:r>
        <w:rPr>
          <w:rFonts w:hint="default" w:ascii="Times New Roman" w:hAnsi="Times New Roman" w:cs="Times New Roman"/>
          <w:spacing w:val="-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90"/>
          <w:sz w:val="24"/>
        </w:rPr>
        <w:t>☒</w:t>
      </w:r>
    </w:p>
    <w:p>
      <w:pPr>
        <w:pStyle w:val="10"/>
        <w:numPr>
          <w:ilvl w:val="1"/>
          <w:numId w:val="10"/>
        </w:numPr>
        <w:tabs>
          <w:tab w:val="left" w:pos="2996"/>
        </w:tabs>
        <w:spacing w:before="38" w:after="0" w:line="240" w:lineRule="auto"/>
        <w:ind w:left="2996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w w:val="90"/>
          <w:sz w:val="24"/>
        </w:rPr>
        <w:t>Effectue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>un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>clic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>droit</w:t>
      </w:r>
      <w:r>
        <w:rPr>
          <w:rFonts w:hint="default" w:ascii="Times New Roman" w:hAnsi="Times New Roman" w:cs="Times New Roman"/>
          <w:spacing w:val="-3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>plus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>enregistrer</w:t>
      </w:r>
      <w:r>
        <w:rPr>
          <w:rFonts w:hint="default" w:ascii="Times New Roman" w:hAnsi="Times New Roman" w:cs="Times New Roman"/>
          <w:spacing w:val="-4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>l’image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  <w:sz w:val="24"/>
        </w:rPr>
        <w:t>sous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90"/>
          <w:sz w:val="24"/>
        </w:rPr>
        <w:t>☒</w:t>
      </w:r>
    </w:p>
    <w:p>
      <w:pPr>
        <w:pStyle w:val="10"/>
        <w:numPr>
          <w:ilvl w:val="1"/>
          <w:numId w:val="10"/>
        </w:numPr>
        <w:tabs>
          <w:tab w:val="left" w:pos="2996"/>
        </w:tabs>
        <w:spacing w:before="38" w:after="0" w:line="240" w:lineRule="auto"/>
        <w:ind w:left="2996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Une</w:t>
      </w:r>
      <w:r>
        <w:rPr>
          <w:rFonts w:hint="default" w:ascii="Times New Roman" w:hAnsi="Times New Roman" w:cs="Times New Roman"/>
          <w:spacing w:val="18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fenêtre</w:t>
      </w:r>
      <w:r>
        <w:rPr>
          <w:rFonts w:hint="default" w:ascii="Times New Roman" w:hAnsi="Times New Roman" w:cs="Times New Roman"/>
          <w:spacing w:val="18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s’ouvre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pour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que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tu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choisisses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destination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w w:val="90"/>
          <w:sz w:val="24"/>
        </w:rPr>
        <w:t>du</w:t>
      </w:r>
    </w:p>
    <w:p>
      <w:pPr>
        <w:pStyle w:val="6"/>
        <w:spacing w:before="36"/>
        <w:ind w:left="2997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fichier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ainsi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nom du fichier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b/>
          <w:spacing w:val="-10"/>
        </w:rPr>
        <w:t>☒</w:t>
      </w:r>
    </w:p>
    <w:p>
      <w:pPr>
        <w:pStyle w:val="10"/>
        <w:numPr>
          <w:ilvl w:val="1"/>
          <w:numId w:val="10"/>
        </w:numPr>
        <w:tabs>
          <w:tab w:val="left" w:pos="2996"/>
        </w:tabs>
        <w:spacing w:before="30" w:after="0" w:line="240" w:lineRule="auto"/>
        <w:ind w:left="2996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Choisis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photo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télécharger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10"/>
        </w:numPr>
        <w:tabs>
          <w:tab w:val="left" w:pos="2996"/>
        </w:tabs>
        <w:spacing w:before="30" w:after="0" w:line="240" w:lineRule="auto"/>
        <w:ind w:left="2996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C’est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bon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ta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bannière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Facebook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été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personnalisé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40" w:right="1320" w:bottom="280" w:left="1300" w:header="720" w:footer="720" w:gutter="0"/>
          <w:cols w:space="720" w:num="1"/>
        </w:sectPr>
      </w:pPr>
    </w:p>
    <w:p>
      <w:pPr>
        <w:pStyle w:val="6"/>
        <w:spacing w:before="37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présent tu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vas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télécharger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fichier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ZIP.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faire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suis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étapes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 xml:space="preserve">suivantes </w:t>
      </w:r>
      <w:r>
        <w:rPr>
          <w:rFonts w:hint="default" w:ascii="Times New Roman" w:hAnsi="Times New Roman" w:cs="Times New Roman"/>
          <w:spacing w:val="-10"/>
        </w:rPr>
        <w:t>:</w:t>
      </w:r>
    </w:p>
    <w:p>
      <w:pPr>
        <w:pStyle w:val="10"/>
        <w:numPr>
          <w:ilvl w:val="0"/>
          <w:numId w:val="11"/>
        </w:numPr>
        <w:tabs>
          <w:tab w:val="left" w:pos="836"/>
        </w:tabs>
        <w:spacing w:before="186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lien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"https://drive.google.com/file/d/1f1D7FUB_Sev5P4IPchCHZs1jiUfOuH54/view?pli=1"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1213922.jpg.zip -</w:t>
      </w:r>
      <w:r>
        <w:rPr>
          <w:rFonts w:hint="default" w:ascii="Times New Roman" w:hAnsi="Times New Roman" w:cs="Times New Roman"/>
          <w:color w:val="0462C1"/>
          <w:spacing w:val="-1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Google</w:t>
      </w:r>
      <w:r>
        <w:rPr>
          <w:rFonts w:hint="default" w:ascii="Times New Roman" w:hAnsi="Times New Roman" w:cs="Times New Roman"/>
          <w:color w:val="0462C1"/>
          <w:spacing w:val="-3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Drive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sz w:val="24"/>
          <w:u w:val="none"/>
        </w:rPr>
        <w:t>☒</w:t>
      </w:r>
    </w:p>
    <w:p>
      <w:pPr>
        <w:pStyle w:val="10"/>
        <w:numPr>
          <w:ilvl w:val="0"/>
          <w:numId w:val="11"/>
        </w:numPr>
        <w:tabs>
          <w:tab w:val="left" w:pos="836"/>
        </w:tabs>
        <w:spacing w:before="31" w:after="0" w:line="268" w:lineRule="auto"/>
        <w:ind w:left="836" w:right="425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peux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télécharger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ZIP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nomme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1213922.jpg.zip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».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droit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plus télécharger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11"/>
        </w:numPr>
        <w:tabs>
          <w:tab w:val="left" w:pos="836"/>
        </w:tabs>
        <w:spacing w:before="0" w:after="0" w:line="301" w:lineRule="exact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Cherche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ordinateur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fois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téléchargement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terminé.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11"/>
        </w:numPr>
        <w:tabs>
          <w:tab w:val="left" w:pos="836"/>
        </w:tabs>
        <w:spacing w:before="3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fois trouver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droit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+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extraire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ici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11"/>
        </w:numPr>
        <w:tabs>
          <w:tab w:val="left" w:pos="836"/>
        </w:tabs>
        <w:spacing w:before="3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décompression du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alors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lancer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11"/>
        </w:numPr>
        <w:tabs>
          <w:tab w:val="left" w:pos="836"/>
        </w:tabs>
        <w:spacing w:before="30" w:after="0" w:line="268" w:lineRule="auto"/>
        <w:ind w:left="836" w:right="214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fois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l’</w:t>
      </w:r>
      <w:r>
        <w:rPr>
          <w:rFonts w:hint="default" w:ascii="Times New Roman" w:hAnsi="Times New Roman" w:cs="Times New Roman"/>
          <w:sz w:val="24"/>
        </w:rPr>
        <w:t>opération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terminée,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fichiers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apparaissent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dossier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ficher ZIP est toujours présent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11"/>
        </w:numPr>
        <w:tabs>
          <w:tab w:val="left" w:pos="836"/>
        </w:tabs>
        <w:spacing w:before="0" w:after="0" w:line="256" w:lineRule="auto"/>
        <w:ind w:left="836" w:right="123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Si tu affiche la fenêtre de navigation des fichiers en grand, peux avoir accès aux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détails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des</w:t>
      </w:r>
      <w:r>
        <w:rPr>
          <w:rFonts w:hint="default" w:ascii="Times New Roman" w:hAnsi="Times New Roman" w:cs="Times New Roman"/>
          <w:spacing w:val="-1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documents</w:t>
      </w:r>
      <w:r>
        <w:rPr>
          <w:rFonts w:hint="default" w:ascii="Times New Roman" w:hAnsi="Times New Roman" w:cs="Times New Roman"/>
          <w:spacing w:val="-1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dot</w:t>
      </w:r>
      <w:r>
        <w:rPr>
          <w:rFonts w:hint="default" w:ascii="Times New Roman" w:hAnsi="Times New Roman" w:cs="Times New Roman"/>
          <w:spacing w:val="-7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la</w:t>
      </w:r>
      <w:r>
        <w:rPr>
          <w:rFonts w:hint="default" w:ascii="Times New Roman" w:hAnsi="Times New Roman" w:cs="Times New Roman"/>
          <w:spacing w:val="-1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taille.</w:t>
      </w:r>
      <w:r>
        <w:rPr>
          <w:rFonts w:hint="default" w:ascii="Times New Roman" w:hAnsi="Times New Roman" w:cs="Times New Roman"/>
          <w:spacing w:val="-9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Si</w:t>
      </w:r>
      <w:r>
        <w:rPr>
          <w:rFonts w:hint="default" w:ascii="Times New Roman" w:hAnsi="Times New Roman" w:cs="Times New Roman"/>
          <w:spacing w:val="-8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ce</w:t>
      </w:r>
      <w:r>
        <w:rPr>
          <w:rFonts w:hint="default" w:ascii="Times New Roman" w:hAnsi="Times New Roman" w:cs="Times New Roman"/>
          <w:spacing w:val="-1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n’est</w:t>
      </w:r>
      <w:r>
        <w:rPr>
          <w:rFonts w:hint="default" w:ascii="Times New Roman" w:hAnsi="Times New Roman" w:cs="Times New Roman"/>
          <w:spacing w:val="-10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pas</w:t>
      </w:r>
      <w:r>
        <w:rPr>
          <w:rFonts w:hint="default" w:ascii="Times New Roman" w:hAnsi="Times New Roman" w:cs="Times New Roman"/>
          <w:spacing w:val="-1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le</w:t>
      </w:r>
      <w:r>
        <w:rPr>
          <w:rFonts w:hint="default" w:ascii="Times New Roman" w:hAnsi="Times New Roman" w:cs="Times New Roman"/>
          <w:spacing w:val="-8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cas</w:t>
      </w:r>
      <w:r>
        <w:rPr>
          <w:rFonts w:hint="default" w:ascii="Times New Roman" w:hAnsi="Times New Roman" w:cs="Times New Roman"/>
          <w:spacing w:val="-9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clic</w:t>
      </w:r>
      <w:r>
        <w:rPr>
          <w:rFonts w:hint="default" w:ascii="Times New Roman" w:hAnsi="Times New Roman" w:cs="Times New Roman"/>
          <w:spacing w:val="-10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sur</w:t>
      </w:r>
      <w:r>
        <w:rPr>
          <w:rFonts w:hint="default" w:ascii="Times New Roman" w:hAnsi="Times New Roman" w:cs="Times New Roman"/>
          <w:spacing w:val="-9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Affichage</w:t>
      </w:r>
      <w:r>
        <w:rPr>
          <w:rFonts w:hint="default" w:ascii="Times New Roman" w:hAnsi="Times New Roman" w:cs="Times New Roman"/>
          <w:spacing w:val="-10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plus</w:t>
      </w:r>
      <w:r>
        <w:rPr>
          <w:rFonts w:hint="default" w:ascii="Times New Roman" w:hAnsi="Times New Roman" w:cs="Times New Roman"/>
          <w:spacing w:val="-1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Details.</w:t>
      </w:r>
    </w:p>
    <w:p>
      <w:pPr>
        <w:spacing w:before="19"/>
        <w:ind w:left="836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pacing w:val="-10"/>
          <w:w w:val="110"/>
          <w:sz w:val="24"/>
        </w:rPr>
        <w:t>☒</w:t>
      </w:r>
    </w:p>
    <w:p>
      <w:pPr>
        <w:pStyle w:val="10"/>
        <w:numPr>
          <w:ilvl w:val="0"/>
          <w:numId w:val="11"/>
        </w:numPr>
        <w:tabs>
          <w:tab w:val="left" w:pos="836"/>
        </w:tabs>
        <w:spacing w:before="38" w:after="0" w:line="240" w:lineRule="auto"/>
        <w:ind w:left="83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Consulte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viens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télécharger.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comprendras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très vite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quoi </w:t>
      </w:r>
      <w:r>
        <w:rPr>
          <w:rFonts w:hint="default" w:ascii="Times New Roman" w:hAnsi="Times New Roman" w:cs="Times New Roman"/>
          <w:spacing w:val="-5"/>
          <w:sz w:val="24"/>
        </w:rPr>
        <w:t>il</w:t>
      </w:r>
    </w:p>
    <w:p>
      <w:pPr>
        <w:pStyle w:val="6"/>
        <w:spacing w:before="39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w w:val="85"/>
        </w:rPr>
        <w:t>s’agit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w w:val="85"/>
        </w:rPr>
        <w:t>vraiment.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85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14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319"/>
        </w:tabs>
        <w:spacing w:before="0" w:after="0" w:line="240" w:lineRule="auto"/>
        <w:ind w:left="319" w:right="0" w:hanging="2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Utiliser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moteurs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2"/>
        </w:rPr>
        <w:t xml:space="preserve"> recherche</w:t>
      </w:r>
    </w:p>
    <w:p>
      <w:pPr>
        <w:pStyle w:val="6"/>
        <w:spacing w:before="321"/>
        <w:ind w:left="0"/>
        <w:rPr>
          <w:rFonts w:hint="default" w:ascii="Times New Roman" w:hAnsi="Times New Roman" w:cs="Times New Roman"/>
          <w:b/>
          <w:sz w:val="28"/>
        </w:rPr>
      </w:pPr>
    </w:p>
    <w:p>
      <w:pPr>
        <w:pStyle w:val="6"/>
        <w:spacing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Ouvre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nouvel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onglet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lancer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une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recherche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avec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navigateur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google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chrome. Maintenant saisis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</w:rPr>
        <w:t>« Allen i » dans la barre de recherche. Quelles sont les suggestions proposées par le moteur de recherche ?</w:t>
      </w:r>
    </w:p>
    <w:p>
      <w:pPr>
        <w:pStyle w:val="3"/>
        <w:spacing w:before="160"/>
        <w:ind w:left="82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Google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Chrome</w:t>
      </w:r>
    </w:p>
    <w:p>
      <w:pPr>
        <w:pStyle w:val="6"/>
        <w:spacing w:before="185" w:line="388" w:lineRule="auto"/>
        <w:ind w:left="1532" w:right="47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Suggestion 1 = Allen iverson Suggestion 2 = Allen iverson II Suggestion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Allen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invincible Suggestion 4 = Allen Institute Suggestion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5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Allen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Institut</w:t>
      </w:r>
      <w:r>
        <w:rPr>
          <w:rFonts w:hint="default" w:ascii="Times New Roman" w:hAnsi="Times New Roman" w:cs="Times New Roman"/>
        </w:rPr>
        <w:t>…</w:t>
      </w:r>
      <w:r>
        <w:rPr>
          <w:rFonts w:hint="default" w:ascii="Times New Roman" w:hAnsi="Times New Roman" w:cs="Times New Roman"/>
        </w:rPr>
        <w:t>.</w:t>
      </w:r>
    </w:p>
    <w:p>
      <w:pPr>
        <w:pStyle w:val="3"/>
        <w:spacing w:before="8"/>
        <w:ind w:left="824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Microsoft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Bing</w:t>
      </w:r>
    </w:p>
    <w:p>
      <w:pPr>
        <w:pStyle w:val="10"/>
        <w:numPr>
          <w:ilvl w:val="0"/>
          <w:numId w:val="12"/>
        </w:numPr>
        <w:tabs>
          <w:tab w:val="left" w:pos="2276"/>
        </w:tabs>
        <w:spacing w:before="183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Suggestion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=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Allen</w:t>
      </w:r>
      <w:r>
        <w:rPr>
          <w:rFonts w:hint="default" w:ascii="Times New Roman" w:hAnsi="Times New Roman" w:cs="Times New Roman"/>
          <w:spacing w:val="-2"/>
          <w:sz w:val="24"/>
        </w:rPr>
        <w:t xml:space="preserve"> iverson</w:t>
      </w:r>
    </w:p>
    <w:p>
      <w:pPr>
        <w:pStyle w:val="10"/>
        <w:numPr>
          <w:ilvl w:val="0"/>
          <w:numId w:val="12"/>
        </w:numPr>
        <w:tabs>
          <w:tab w:val="left" w:pos="2276"/>
        </w:tabs>
        <w:spacing w:before="24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Suggestion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2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=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Allen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iverson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braids</w:t>
      </w:r>
    </w:p>
    <w:p>
      <w:pPr>
        <w:pStyle w:val="10"/>
        <w:numPr>
          <w:ilvl w:val="0"/>
          <w:numId w:val="12"/>
        </w:numPr>
        <w:tabs>
          <w:tab w:val="left" w:pos="2276"/>
        </w:tabs>
        <w:spacing w:before="21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Suggestion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3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=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Allen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iverson </w:t>
      </w:r>
      <w:r>
        <w:rPr>
          <w:rFonts w:hint="default" w:ascii="Times New Roman" w:hAnsi="Times New Roman" w:cs="Times New Roman"/>
          <w:spacing w:val="-4"/>
          <w:sz w:val="24"/>
        </w:rPr>
        <w:t>2023</w:t>
      </w:r>
    </w:p>
    <w:p>
      <w:pPr>
        <w:pStyle w:val="10"/>
        <w:numPr>
          <w:ilvl w:val="0"/>
          <w:numId w:val="12"/>
        </w:numPr>
        <w:tabs>
          <w:tab w:val="left" w:pos="2276"/>
        </w:tabs>
        <w:spacing w:before="24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Suggestion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4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=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Allen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Insurance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group</w:t>
      </w:r>
    </w:p>
    <w:p>
      <w:pPr>
        <w:pStyle w:val="10"/>
        <w:numPr>
          <w:ilvl w:val="0"/>
          <w:numId w:val="12"/>
        </w:numPr>
        <w:tabs>
          <w:tab w:val="left" w:pos="2276"/>
        </w:tabs>
        <w:spacing w:before="24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Suggestion 5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=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Allen</w:t>
      </w:r>
      <w:r>
        <w:rPr>
          <w:rFonts w:hint="default" w:ascii="Times New Roman" w:hAnsi="Times New Roman" w:cs="Times New Roman"/>
          <w:spacing w:val="-2"/>
          <w:sz w:val="24"/>
        </w:rPr>
        <w:t xml:space="preserve"> Institute</w:t>
      </w:r>
    </w:p>
    <w:p>
      <w:pPr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60" w:right="1320" w:bottom="280" w:left="1300" w:header="720" w:footer="720" w:gutter="0"/>
          <w:cols w:space="720" w:num="1"/>
        </w:sectPr>
      </w:pPr>
    </w:p>
    <w:p>
      <w:pPr>
        <w:pStyle w:val="6"/>
        <w:spacing w:before="37"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2/Essaie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même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opération sur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autre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moteur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recherche.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Quelles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sont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différences entre eux ? coche les grandes différences.</w:t>
      </w:r>
    </w:p>
    <w:p>
      <w:pPr>
        <w:pStyle w:val="10"/>
        <w:numPr>
          <w:ilvl w:val="0"/>
          <w:numId w:val="13"/>
        </w:numPr>
        <w:tabs>
          <w:tab w:val="left" w:pos="836"/>
        </w:tabs>
        <w:spacing w:before="163" w:after="0" w:line="240" w:lineRule="auto"/>
        <w:ind w:left="83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Design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graphique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=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couleur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design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diffèrent</w:t>
      </w:r>
    </w:p>
    <w:p>
      <w:pPr>
        <w:pStyle w:val="10"/>
        <w:numPr>
          <w:ilvl w:val="0"/>
          <w:numId w:val="13"/>
        </w:numPr>
        <w:tabs>
          <w:tab w:val="left" w:pos="836"/>
        </w:tabs>
        <w:spacing w:before="23" w:after="0" w:line="256" w:lineRule="auto"/>
        <w:ind w:left="836" w:right="822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Suggestions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recherche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=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significativement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différentes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plus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suggestion proposée par Bing</w:t>
      </w:r>
    </w:p>
    <w:p>
      <w:pPr>
        <w:pStyle w:val="10"/>
        <w:numPr>
          <w:ilvl w:val="0"/>
          <w:numId w:val="13"/>
        </w:numPr>
        <w:tabs>
          <w:tab w:val="left" w:pos="836"/>
        </w:tabs>
        <w:spacing w:before="4" w:after="0" w:line="240" w:lineRule="auto"/>
        <w:ind w:left="83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Politique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confidentialité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=</w:t>
      </w:r>
    </w:p>
    <w:p>
      <w:pPr>
        <w:pStyle w:val="10"/>
        <w:numPr>
          <w:ilvl w:val="0"/>
          <w:numId w:val="13"/>
        </w:numPr>
        <w:tabs>
          <w:tab w:val="left" w:pos="836"/>
        </w:tabs>
        <w:spacing w:before="23" w:after="0" w:line="259" w:lineRule="auto"/>
        <w:ind w:left="836" w:right="359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Résultat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recherche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=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comme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</w:t>
      </w:r>
      <w:r>
        <w:rPr>
          <w:rFonts w:hint="default" w:ascii="Times New Roman" w:hAnsi="Times New Roman" w:cs="Times New Roman"/>
          <w:sz w:val="24"/>
        </w:rPr>
        <w:t>’imagine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déjà,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suggestions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sont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différents alors les résultats le sont aussi.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48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3/affiner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une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recherche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avec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outils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spécifications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technique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qui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peux être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très efficace.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exercice,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passera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exclusivement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par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moteur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recherche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Google.</w:t>
      </w:r>
    </w:p>
    <w:p>
      <w:pPr>
        <w:pStyle w:val="10"/>
        <w:numPr>
          <w:ilvl w:val="0"/>
          <w:numId w:val="14"/>
        </w:numPr>
        <w:tabs>
          <w:tab w:val="left" w:pos="836"/>
        </w:tabs>
        <w:spacing w:before="160" w:after="0" w:line="271" w:lineRule="auto"/>
        <w:ind w:left="836" w:right="673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Ouvre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nouvel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onglet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recherche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mots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clés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shaquille o</w:t>
      </w:r>
      <w:r>
        <w:rPr>
          <w:rFonts w:hint="default" w:ascii="Times New Roman" w:hAnsi="Times New Roman" w:cs="Times New Roman"/>
          <w:sz w:val="24"/>
        </w:rPr>
        <w:t xml:space="preserve">’nel </w:t>
      </w:r>
      <w:r>
        <w:rPr>
          <w:rFonts w:hint="default" w:ascii="Times New Roman" w:hAnsi="Times New Roman" w:cs="Times New Roman"/>
          <w:sz w:val="24"/>
        </w:rPr>
        <w:t xml:space="preserve">»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14"/>
        </w:numPr>
        <w:tabs>
          <w:tab w:val="left" w:pos="835"/>
        </w:tabs>
        <w:spacing w:before="5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spécification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image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14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Outils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affiner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recherche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14"/>
        </w:numPr>
        <w:tabs>
          <w:tab w:val="left" w:pos="2276"/>
        </w:tabs>
        <w:spacing w:before="29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Taille :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grande</w:t>
      </w:r>
      <w:r>
        <w:rPr>
          <w:rFonts w:hint="default" w:ascii="Times New Roman" w:hAnsi="Times New Roman" w:cs="Times New Roman"/>
          <w:spacing w:val="-2"/>
          <w:sz w:val="24"/>
        </w:rPr>
        <w:t xml:space="preserve"> image</w:t>
      </w:r>
    </w:p>
    <w:p>
      <w:pPr>
        <w:pStyle w:val="10"/>
        <w:numPr>
          <w:ilvl w:val="1"/>
          <w:numId w:val="14"/>
        </w:numPr>
        <w:tabs>
          <w:tab w:val="left" w:pos="2276"/>
        </w:tabs>
        <w:spacing w:before="24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Couleur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noir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et </w:t>
      </w:r>
      <w:r>
        <w:rPr>
          <w:rFonts w:hint="default" w:ascii="Times New Roman" w:hAnsi="Times New Roman" w:cs="Times New Roman"/>
          <w:spacing w:val="-4"/>
          <w:sz w:val="24"/>
        </w:rPr>
        <w:t>blanc</w:t>
      </w:r>
    </w:p>
    <w:p>
      <w:pPr>
        <w:pStyle w:val="10"/>
        <w:numPr>
          <w:ilvl w:val="1"/>
          <w:numId w:val="14"/>
        </w:numPr>
        <w:tabs>
          <w:tab w:val="left" w:pos="2276"/>
        </w:tabs>
        <w:spacing w:before="23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Type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tous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types</w:t>
      </w:r>
    </w:p>
    <w:p>
      <w:pPr>
        <w:pStyle w:val="10"/>
        <w:numPr>
          <w:ilvl w:val="1"/>
          <w:numId w:val="14"/>
        </w:numPr>
        <w:tabs>
          <w:tab w:val="left" w:pos="2276"/>
        </w:tabs>
        <w:spacing w:before="22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Période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depuis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</w:rPr>
        <w:t>an</w:t>
      </w:r>
    </w:p>
    <w:p>
      <w:pPr>
        <w:pStyle w:val="10"/>
        <w:numPr>
          <w:ilvl w:val="1"/>
          <w:numId w:val="14"/>
        </w:numPr>
        <w:tabs>
          <w:tab w:val="left" w:pos="2276"/>
        </w:tabs>
        <w:spacing w:before="24" w:after="0" w:line="240" w:lineRule="auto"/>
        <w:ind w:left="227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Droit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</w:t>
      </w:r>
      <w:r>
        <w:rPr>
          <w:rFonts w:hint="default" w:ascii="Times New Roman" w:hAnsi="Times New Roman" w:cs="Times New Roman"/>
          <w:spacing w:val="-6"/>
          <w:sz w:val="24"/>
        </w:rPr>
        <w:t>’usage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: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tous</w:t>
      </w:r>
    </w:p>
    <w:p>
      <w:pPr>
        <w:pStyle w:val="10"/>
        <w:numPr>
          <w:ilvl w:val="0"/>
          <w:numId w:val="14"/>
        </w:numPr>
        <w:tabs>
          <w:tab w:val="left" w:pos="835"/>
        </w:tabs>
        <w:spacing w:before="38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Regarde,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résultats ont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mal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changé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!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06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319"/>
        </w:tabs>
        <w:spacing w:before="1" w:after="0" w:line="240" w:lineRule="auto"/>
        <w:ind w:left="319" w:right="0" w:hanging="20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Comprendre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l’URL</w:t>
      </w:r>
    </w:p>
    <w:p>
      <w:pPr>
        <w:pStyle w:val="6"/>
        <w:spacing w:before="319"/>
        <w:ind w:left="0"/>
        <w:rPr>
          <w:rFonts w:hint="default" w:ascii="Times New Roman" w:hAnsi="Times New Roman" w:cs="Times New Roman"/>
          <w:b/>
          <w:sz w:val="28"/>
        </w:rPr>
      </w:pPr>
    </w:p>
    <w:p>
      <w:pPr>
        <w:pStyle w:val="6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Identifie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chacune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parties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URL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suivantes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:</w:t>
      </w:r>
    </w:p>
    <w:p>
      <w:pPr>
        <w:pStyle w:val="10"/>
        <w:numPr>
          <w:ilvl w:val="0"/>
          <w:numId w:val="15"/>
        </w:numPr>
        <w:tabs>
          <w:tab w:val="left" w:pos="836"/>
        </w:tabs>
        <w:spacing w:before="186" w:after="0" w:line="256" w:lineRule="auto"/>
        <w:ind w:left="836" w:right="337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"https://www.lemonde.fr/podcast/article/2021/12/20/comment%20-a-marque-la-pop-cutlture_6106744_5463015.html"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https://www.lemonde.fr/podcast/article/2021/12/20/comment</w:t>
      </w:r>
      <w:r>
        <w:rPr>
          <w:rFonts w:hint="default" w:ascii="Times New Roman" w:hAnsi="Times New Roman" w:cs="Times New Roman"/>
          <w:color w:val="0462C1"/>
          <w:spacing w:val="-14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-a-marque-la-pop-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"https://www.lemonde.fr/podcast/article/2021/12/20/comment%20-a-marque-la-pop-cutlture_6106744_5463015.html"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>cutlture_6106744_5463015.html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fldChar w:fldCharType="end"/>
      </w:r>
    </w:p>
    <w:p>
      <w:pPr>
        <w:pStyle w:val="10"/>
        <w:numPr>
          <w:ilvl w:val="0"/>
          <w:numId w:val="15"/>
        </w:numPr>
        <w:tabs>
          <w:tab w:val="left" w:pos="836"/>
        </w:tabs>
        <w:spacing w:before="6" w:after="0" w:line="256" w:lineRule="auto"/>
        <w:ind w:left="836" w:right="702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"https://www.lemonde.fr/podcast/article/2021/11/19/comment-one-piece-est-devenu-le-plus-grand-succes-du-manga_6102642_5463015.html"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>https://www.lemonde.fr/podcast/article/2021/11/19/comment-one-piece-est-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"https://www.lemonde.fr/podcast/article/2021/11/19/comment-one-piece-est-devenu-le-plus-grand-succes-du-manga_6102642_5463015.html"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>devenu-le-plus-grand-succes-du-manga_6102642_5463015.html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fldChar w:fldCharType="end"/>
      </w:r>
    </w:p>
    <w:p>
      <w:pPr>
        <w:pStyle w:val="10"/>
        <w:numPr>
          <w:ilvl w:val="0"/>
          <w:numId w:val="15"/>
        </w:numPr>
        <w:tabs>
          <w:tab w:val="left" w:pos="836"/>
        </w:tabs>
        <w:spacing w:before="4" w:after="0" w:line="259" w:lineRule="auto"/>
        <w:ind w:left="836" w:right="2642" w:hanging="360"/>
        <w:jc w:val="left"/>
        <w:rPr>
          <w:rFonts w:hint="default" w:ascii="Times New Roman" w:hAnsi="Times New Roman" w:cs="Times New Roman"/>
          <w:color w:val="4471C4"/>
          <w:sz w:val="24"/>
        </w:rPr>
      </w:pPr>
      <w:r>
        <w:rPr>
          <w:rFonts w:hint="default" w:ascii="Times New Roman" w:hAnsi="Times New Roman" w:cs="Times New Roman"/>
          <w:color w:val="4471C4"/>
          <w:sz w:val="24"/>
          <w:u w:val="single" w:color="4471C4"/>
        </w:rPr>
        <w:t>https://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"http://www.awwwards.com/websites/?category=culture-"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4471C4"/>
          <w:sz w:val="24"/>
          <w:u w:val="single" w:color="4471C4"/>
        </w:rPr>
        <w:t>www.awwwards.com/websites/</w:t>
      </w:r>
      <w:r>
        <w:rPr>
          <w:rFonts w:hint="default" w:ascii="Times New Roman" w:hAnsi="Times New Roman" w:cs="Times New Roman"/>
          <w:color w:val="4471C4"/>
          <w:spacing w:val="-14"/>
          <w:sz w:val="24"/>
          <w:u w:val="single" w:color="4471C4"/>
        </w:rPr>
        <w:t xml:space="preserve"> </w:t>
      </w:r>
      <w:r>
        <w:rPr>
          <w:rFonts w:hint="default" w:ascii="Times New Roman" w:hAnsi="Times New Roman" w:cs="Times New Roman"/>
          <w:color w:val="4471C4"/>
          <w:sz w:val="24"/>
          <w:u w:val="single" w:color="4471C4"/>
        </w:rPr>
        <w:t>?category=culture-</w:t>
      </w:r>
      <w:r>
        <w:rPr>
          <w:rFonts w:hint="default" w:ascii="Times New Roman" w:hAnsi="Times New Roman" w:cs="Times New Roman"/>
          <w:color w:val="4471C4"/>
          <w:sz w:val="24"/>
          <w:u w:val="single" w:color="4471C4"/>
        </w:rPr>
        <w:fldChar w:fldCharType="end"/>
      </w:r>
      <w:r>
        <w:rPr>
          <w:rFonts w:hint="default" w:ascii="Times New Roman" w:hAnsi="Times New Roman" w:cs="Times New Roman"/>
          <w:color w:val="4471C4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color w:val="4471C4"/>
          <w:spacing w:val="-2"/>
          <w:sz w:val="24"/>
          <w:u w:val="single" w:color="4471C4"/>
        </w:rPr>
        <w:t>education&amp;country=France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48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chaque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URL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faut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pose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question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les parties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présentées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ci-dessous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sont présentes. Isole chacune d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entre elles pour chaque URL.</w:t>
      </w:r>
    </w:p>
    <w:p>
      <w:pPr>
        <w:pStyle w:val="10"/>
        <w:numPr>
          <w:ilvl w:val="0"/>
          <w:numId w:val="16"/>
        </w:numPr>
        <w:tabs>
          <w:tab w:val="left" w:pos="835"/>
        </w:tabs>
        <w:spacing w:before="174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Isoler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protocole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16"/>
        </w:numPr>
        <w:tabs>
          <w:tab w:val="left" w:pos="1555"/>
        </w:tabs>
        <w:spacing w:before="28" w:after="0" w:line="240" w:lineRule="auto"/>
        <w:ind w:left="155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https://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(pour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toute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URL)</w:t>
      </w:r>
    </w:p>
    <w:p>
      <w:pPr>
        <w:pStyle w:val="10"/>
        <w:numPr>
          <w:ilvl w:val="0"/>
          <w:numId w:val="16"/>
        </w:numPr>
        <w:tabs>
          <w:tab w:val="left" w:pos="835"/>
        </w:tabs>
        <w:spacing w:before="31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Isoler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Nom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domaine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60" w:right="1320" w:bottom="280" w:left="1300" w:header="720" w:footer="720" w:gutter="0"/>
          <w:cols w:space="720" w:num="1"/>
        </w:sectPr>
      </w:pPr>
    </w:p>
    <w:p>
      <w:pPr>
        <w:pStyle w:val="6"/>
        <w:spacing w:before="37" w:line="259" w:lineRule="auto"/>
        <w:ind w:right="47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"http://www.lemonde.fr/"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www.lemonde.fr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2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"http://www.awwwards.com/"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www.awwwards.com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fldChar w:fldCharType="end"/>
      </w:r>
    </w:p>
    <w:p>
      <w:pPr>
        <w:pStyle w:val="10"/>
        <w:numPr>
          <w:ilvl w:val="0"/>
          <w:numId w:val="16"/>
        </w:numPr>
        <w:tabs>
          <w:tab w:val="left" w:pos="835"/>
        </w:tabs>
        <w:spacing w:before="1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Isoler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chemin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:</w:t>
      </w:r>
    </w:p>
    <w:p>
      <w:pPr>
        <w:pStyle w:val="10"/>
        <w:numPr>
          <w:ilvl w:val="1"/>
          <w:numId w:val="16"/>
        </w:numPr>
        <w:tabs>
          <w:tab w:val="left" w:pos="1556"/>
        </w:tabs>
        <w:spacing w:before="24" w:after="0" w:line="252" w:lineRule="auto"/>
        <w:ind w:left="1556" w:right="1288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/podcasts/article/2021/12/20/comment-matrix-a-marque-la-pop- culture_6106744_5463015.html</w:t>
      </w:r>
    </w:p>
    <w:p>
      <w:pPr>
        <w:pStyle w:val="10"/>
        <w:numPr>
          <w:ilvl w:val="1"/>
          <w:numId w:val="16"/>
        </w:numPr>
        <w:tabs>
          <w:tab w:val="left" w:pos="1556"/>
        </w:tabs>
        <w:spacing w:before="8" w:after="0" w:line="252" w:lineRule="auto"/>
        <w:ind w:left="1556" w:right="308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/podcasts/article/2021/11/19/comment-one-piece-est-devenu-le-plus-plus- grand-succes-du-manga_6106744_5463015.html</w:t>
      </w:r>
    </w:p>
    <w:p>
      <w:pPr>
        <w:pStyle w:val="6"/>
        <w:spacing w:before="47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0"/>
          <w:numId w:val="16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Isoler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Paramètres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16"/>
        </w:numPr>
        <w:tabs>
          <w:tab w:val="left" w:pos="1556"/>
        </w:tabs>
        <w:spacing w:before="28" w:after="0" w:line="252" w:lineRule="auto"/>
        <w:ind w:left="1556" w:right="80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?catégory=culture-education&amp;country=France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(paramètre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uniquement présent pour le site Awwards)</w:t>
      </w:r>
    </w:p>
    <w:p>
      <w:pPr>
        <w:pStyle w:val="6"/>
        <w:spacing w:before="194"/>
        <w:ind w:left="0"/>
        <w:rPr>
          <w:rFonts w:hint="default" w:ascii="Times New Roman" w:hAnsi="Times New Roman" w:cs="Times New Roman"/>
        </w:rPr>
      </w:pPr>
    </w:p>
    <w:p>
      <w:pPr>
        <w:pStyle w:val="2"/>
        <w:numPr>
          <w:ilvl w:val="0"/>
          <w:numId w:val="1"/>
        </w:numPr>
        <w:tabs>
          <w:tab w:val="left" w:pos="460"/>
        </w:tabs>
        <w:spacing w:before="0" w:after="0" w:line="240" w:lineRule="auto"/>
        <w:ind w:left="460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Comment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installer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réseau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Wi-Fi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?</w:t>
      </w:r>
    </w:p>
    <w:p>
      <w:pPr>
        <w:pStyle w:val="10"/>
        <w:numPr>
          <w:ilvl w:val="0"/>
          <w:numId w:val="1"/>
        </w:numPr>
        <w:tabs>
          <w:tab w:val="left" w:pos="460"/>
        </w:tabs>
        <w:spacing w:before="186" w:after="0" w:line="240" w:lineRule="auto"/>
        <w:ind w:left="460" w:right="0" w:hanging="344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–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Choisir</w:t>
      </w:r>
      <w:r>
        <w:rPr>
          <w:rFonts w:hint="default" w:ascii="Times New Roman" w:hAnsi="Times New Roman" w:cs="Times New Roman"/>
          <w:b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un</w:t>
      </w:r>
      <w:r>
        <w:rPr>
          <w:rFonts w:hint="default" w:ascii="Times New Roman" w:hAnsi="Times New Roman" w:cs="Times New Roman"/>
          <w:b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navigateur</w:t>
      </w:r>
      <w:r>
        <w:rPr>
          <w:rFonts w:hint="default" w:ascii="Times New Roman" w:hAnsi="Times New Roman" w:cs="Times New Roman"/>
          <w:b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8"/>
        </w:rPr>
        <w:t>web</w:t>
      </w:r>
    </w:p>
    <w:p>
      <w:pPr>
        <w:pStyle w:val="6"/>
        <w:spacing w:before="189" w:line="259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cet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exercice,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nous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allons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installe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Mozilla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Firefox. Au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 mesure 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ancrée dans le cours, tu comprendras l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intérêt d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avoir ces navigateurs à ta disposition. Suis les étapes suivantes.</w:t>
      </w:r>
    </w:p>
    <w:p>
      <w:pPr>
        <w:pStyle w:val="10"/>
        <w:numPr>
          <w:ilvl w:val="0"/>
          <w:numId w:val="17"/>
        </w:numPr>
        <w:tabs>
          <w:tab w:val="left" w:pos="836"/>
        </w:tabs>
        <w:spacing w:before="159" w:after="0" w:line="268" w:lineRule="auto"/>
        <w:ind w:left="836" w:right="945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 sur le lien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 accéder au site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"https://www.mozilla.org/fr/firefox/new/"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Téléchargez Firefox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pour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 xml:space="preserve">ordinateur 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—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"https://www.mozilla.org/fr/firefox/new/"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Développé par Mozilla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none"/>
        </w:rPr>
        <w:t>☒</w:t>
      </w:r>
    </w:p>
    <w:p>
      <w:pPr>
        <w:pStyle w:val="10"/>
        <w:numPr>
          <w:ilvl w:val="0"/>
          <w:numId w:val="17"/>
        </w:numPr>
        <w:tabs>
          <w:tab w:val="left" w:pos="836"/>
        </w:tabs>
        <w:spacing w:before="0" w:after="0" w:line="271" w:lineRule="auto"/>
        <w:ind w:left="836" w:right="52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bouton «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télécharger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Firefox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lancer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téléchargement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 d</w:t>
      </w:r>
      <w:r>
        <w:rPr>
          <w:rFonts w:hint="default" w:ascii="Times New Roman" w:hAnsi="Times New Roman" w:cs="Times New Roman"/>
          <w:sz w:val="24"/>
        </w:rPr>
        <w:t>’ins</w:t>
      </w:r>
      <w:r>
        <w:rPr>
          <w:rFonts w:hint="default" w:ascii="Times New Roman" w:hAnsi="Times New Roman" w:cs="Times New Roman"/>
          <w:sz w:val="24"/>
        </w:rPr>
        <w:t xml:space="preserve">tallation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17"/>
        </w:numPr>
        <w:tabs>
          <w:tab w:val="left" w:pos="836"/>
        </w:tabs>
        <w:spacing w:before="0" w:after="0" w:line="271" w:lineRule="auto"/>
        <w:ind w:left="836" w:right="829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Accède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fichier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viens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 télécharger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double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dessus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lancer l</w:t>
      </w:r>
      <w:r>
        <w:rPr>
          <w:rFonts w:hint="default" w:ascii="Times New Roman" w:hAnsi="Times New Roman" w:cs="Times New Roman"/>
          <w:sz w:val="24"/>
        </w:rPr>
        <w:t>’installation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17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>Il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ne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reste plus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qu</w:t>
      </w:r>
      <w:r>
        <w:rPr>
          <w:rFonts w:hint="default" w:ascii="Times New Roman" w:hAnsi="Times New Roman" w:cs="Times New Roman"/>
          <w:spacing w:val="-4"/>
          <w:sz w:val="24"/>
        </w:rPr>
        <w:t>’à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suivre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les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étapes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17"/>
        </w:numPr>
        <w:tabs>
          <w:tab w:val="left" w:pos="836"/>
        </w:tabs>
        <w:spacing w:before="19" w:after="0" w:line="268" w:lineRule="auto"/>
        <w:ind w:left="836" w:right="131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Félicitations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!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l’icône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de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Firefox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vient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de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</w:t>
      </w:r>
      <w:r>
        <w:rPr>
          <w:rFonts w:hint="default" w:ascii="Times New Roman" w:hAnsi="Times New Roman" w:cs="Times New Roman"/>
          <w:spacing w:val="-6"/>
          <w:sz w:val="24"/>
        </w:rPr>
        <w:t>’ajouter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sur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ton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bureau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et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tu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peux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y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 xml:space="preserve">accéder </w:t>
      </w:r>
      <w:r>
        <w:rPr>
          <w:rFonts w:hint="default" w:ascii="Times New Roman" w:hAnsi="Times New Roman" w:cs="Times New Roman"/>
          <w:sz w:val="24"/>
        </w:rPr>
        <w:t xml:space="preserve">quand tu veux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1"/>
        </w:numPr>
        <w:tabs>
          <w:tab w:val="left" w:pos="414"/>
        </w:tabs>
        <w:spacing w:before="155" w:after="0" w:line="240" w:lineRule="auto"/>
        <w:ind w:left="414" w:right="0" w:hanging="298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–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Comment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bloquer</w:t>
      </w:r>
      <w:r>
        <w:rPr>
          <w:rFonts w:hint="default" w:ascii="Times New Roman" w:hAnsi="Times New Roman" w:cs="Times New Roman"/>
          <w:spacing w:val="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publicités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?</w:t>
      </w:r>
    </w:p>
    <w:p>
      <w:pPr>
        <w:pStyle w:val="6"/>
        <w:spacing w:before="182" w:line="259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bloquer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publicités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aura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besoin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une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applications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block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Plus.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Suis les actions suivantes :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52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0"/>
          <w:numId w:val="18"/>
        </w:numPr>
        <w:tabs>
          <w:tab w:val="left" w:pos="1548"/>
        </w:tabs>
        <w:spacing w:before="0" w:after="0" w:line="240" w:lineRule="auto"/>
        <w:ind w:left="1548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Tout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d’abord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navigateur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utilises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défaut.</w:t>
      </w:r>
    </w:p>
    <w:p>
      <w:pPr>
        <w:pStyle w:val="10"/>
        <w:numPr>
          <w:ilvl w:val="1"/>
          <w:numId w:val="18"/>
        </w:numPr>
        <w:tabs>
          <w:tab w:val="left" w:pos="2276"/>
        </w:tabs>
        <w:spacing w:before="38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Google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10"/>
        <w:numPr>
          <w:ilvl w:val="1"/>
          <w:numId w:val="18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Mozilla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Firefox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10"/>
        <w:numPr>
          <w:ilvl w:val="1"/>
          <w:numId w:val="18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deux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18"/>
        </w:numPr>
        <w:tabs>
          <w:tab w:val="left" w:pos="1549"/>
        </w:tabs>
        <w:spacing w:before="29" w:after="0" w:line="256" w:lineRule="auto"/>
        <w:ind w:left="1549" w:right="457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démarche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</w:t>
      </w:r>
      <w:r>
        <w:rPr>
          <w:rFonts w:hint="default" w:ascii="Times New Roman" w:hAnsi="Times New Roman" w:cs="Times New Roman"/>
          <w:sz w:val="24"/>
        </w:rPr>
        <w:t>’est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pas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</w:t>
      </w:r>
      <w:r>
        <w:rPr>
          <w:rFonts w:hint="default" w:ascii="Times New Roman" w:hAnsi="Times New Roman" w:cs="Times New Roman"/>
          <w:sz w:val="24"/>
        </w:rPr>
        <w:t>out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fait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même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Mozilla.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Accède maintenant à la rubrique extension.</w:t>
      </w:r>
    </w:p>
    <w:p>
      <w:pPr>
        <w:pStyle w:val="10"/>
        <w:numPr>
          <w:ilvl w:val="1"/>
          <w:numId w:val="18"/>
        </w:numPr>
        <w:tabs>
          <w:tab w:val="left" w:pos="2276"/>
        </w:tabs>
        <w:spacing w:before="4" w:after="0" w:line="259" w:lineRule="auto"/>
        <w:ind w:left="2276" w:right="544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Pour Chrome, clic sur l</w:t>
      </w:r>
      <w:r>
        <w:rPr>
          <w:rFonts w:hint="default" w:ascii="Times New Roman" w:hAnsi="Times New Roman" w:cs="Times New Roman"/>
          <w:sz w:val="24"/>
        </w:rPr>
        <w:t>’ic</w:t>
      </w:r>
      <w:r>
        <w:rPr>
          <w:rFonts w:hint="default" w:ascii="Times New Roman" w:hAnsi="Times New Roman" w:cs="Times New Roman"/>
          <w:sz w:val="24"/>
        </w:rPr>
        <w:t>ône extension en haut à droite de la fenêtre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.puis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Gérer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extensions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».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arrives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page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 gestion de tes extensions. Pour ajouter une , clic sur la menue</w:t>
      </w:r>
    </w:p>
    <w:p>
      <w:pPr>
        <w:spacing w:after="0" w:line="259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60" w:right="1320" w:bottom="280" w:left="1300" w:header="720" w:footer="720" w:gutter="0"/>
          <w:cols w:space="720" w:num="1"/>
        </w:sectPr>
      </w:pPr>
    </w:p>
    <w:p>
      <w:pPr>
        <w:pStyle w:val="6"/>
        <w:spacing w:before="37" w:line="271" w:lineRule="auto"/>
        <w:ind w:left="2276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extension,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haut à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gauche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page,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puis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Ouvrir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Chrome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 xml:space="preserve">web store. </w:t>
      </w:r>
      <w:r>
        <w:rPr>
          <w:rFonts w:hint="default" w:ascii="Times New Roman" w:hAnsi="Times New Roman" w:cs="Times New Roman"/>
          <w:b/>
        </w:rPr>
        <w:t>☒</w:t>
      </w:r>
    </w:p>
    <w:p>
      <w:pPr>
        <w:pStyle w:val="10"/>
        <w:numPr>
          <w:ilvl w:val="1"/>
          <w:numId w:val="18"/>
        </w:numPr>
        <w:tabs>
          <w:tab w:val="left" w:pos="2276"/>
        </w:tabs>
        <w:spacing w:before="0" w:after="0" w:line="261" w:lineRule="auto"/>
        <w:ind w:left="2276" w:right="309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Pour Mozilla clic sur le menu hamburger puis sur « Extensions et thèmes ». résultats, recherche, saisis « Adblock Plus » et lance la </w:t>
      </w:r>
      <w:r>
        <w:rPr>
          <w:rFonts w:hint="default" w:ascii="Times New Roman" w:hAnsi="Times New Roman" w:cs="Times New Roman"/>
          <w:spacing w:val="-2"/>
          <w:sz w:val="24"/>
        </w:rPr>
        <w:t>recherche.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Dans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les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résultats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,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recherche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logo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de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</w:t>
      </w:r>
      <w:r>
        <w:rPr>
          <w:rFonts w:hint="default" w:ascii="Times New Roman" w:hAnsi="Times New Roman" w:cs="Times New Roman"/>
          <w:spacing w:val="-2"/>
          <w:sz w:val="24"/>
        </w:rPr>
        <w:t>’extension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et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 xml:space="preserve">clic </w:t>
      </w:r>
      <w:r>
        <w:rPr>
          <w:rFonts w:hint="default" w:ascii="Times New Roman" w:hAnsi="Times New Roman" w:cs="Times New Roman"/>
          <w:sz w:val="24"/>
        </w:rPr>
        <w:t xml:space="preserve">dessus.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18"/>
        </w:numPr>
        <w:tabs>
          <w:tab w:val="left" w:pos="1549"/>
        </w:tabs>
        <w:spacing w:before="0" w:after="0" w:line="259" w:lineRule="auto"/>
        <w:ind w:left="1549" w:right="104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es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maintenant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page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présentation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</w:t>
      </w:r>
      <w:r>
        <w:rPr>
          <w:rFonts w:hint="default" w:ascii="Times New Roman" w:hAnsi="Times New Roman" w:cs="Times New Roman"/>
          <w:sz w:val="24"/>
        </w:rPr>
        <w:t>’extension</w: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Il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reste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plus qu</w:t>
      </w:r>
      <w:r>
        <w:rPr>
          <w:rFonts w:hint="default" w:ascii="Times New Roman" w:hAnsi="Times New Roman" w:cs="Times New Roman"/>
          <w:sz w:val="24"/>
        </w:rPr>
        <w:t>’à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effectuer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Ajouter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 Chrome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/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Ajouter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Firefox ».</w:t>
      </w:r>
    </w:p>
    <w:p>
      <w:pPr>
        <w:pStyle w:val="6"/>
        <w:spacing w:before="13"/>
        <w:ind w:left="1549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spacing w:val="-2"/>
          <w:w w:val="90"/>
        </w:rPr>
        <w:t>l</w:t>
      </w:r>
      <w:r>
        <w:rPr>
          <w:rFonts w:hint="default" w:ascii="Times New Roman" w:hAnsi="Times New Roman" w:cs="Times New Roman"/>
          <w:spacing w:val="-2"/>
          <w:w w:val="90"/>
        </w:rPr>
        <w:t>’installation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se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lance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automatiquement.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90"/>
        </w:rPr>
        <w:t>☒</w:t>
      </w:r>
    </w:p>
    <w:p>
      <w:pPr>
        <w:pStyle w:val="10"/>
        <w:numPr>
          <w:ilvl w:val="0"/>
          <w:numId w:val="18"/>
        </w:numPr>
        <w:tabs>
          <w:tab w:val="left" w:pos="1548"/>
        </w:tabs>
        <w:spacing w:before="28" w:after="0" w:line="240" w:lineRule="auto"/>
        <w:ind w:left="1548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Tu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peux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maintenant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observer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sur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ton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navigateur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l</w:t>
      </w:r>
      <w:r>
        <w:rPr>
          <w:rFonts w:hint="default" w:ascii="Times New Roman" w:hAnsi="Times New Roman" w:cs="Times New Roman"/>
          <w:spacing w:val="-2"/>
          <w:sz w:val="24"/>
        </w:rPr>
        <w:t>’extension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qui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s’e</w:t>
      </w:r>
      <w:r>
        <w:rPr>
          <w:rFonts w:hint="default" w:ascii="Times New Roman" w:hAnsi="Times New Roman" w:cs="Times New Roman"/>
          <w:spacing w:val="-2"/>
          <w:sz w:val="24"/>
        </w:rPr>
        <w:t>st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ajoutée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:</w:t>
      </w:r>
    </w:p>
    <w:p>
      <w:pPr>
        <w:pStyle w:val="10"/>
        <w:numPr>
          <w:ilvl w:val="1"/>
          <w:numId w:val="18"/>
        </w:numPr>
        <w:tabs>
          <w:tab w:val="left" w:pos="2276"/>
        </w:tabs>
        <w:spacing w:before="36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18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Firefox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07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460"/>
        </w:tabs>
        <w:spacing w:before="0" w:after="0" w:line="240" w:lineRule="auto"/>
        <w:ind w:left="460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Comment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vérifier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vitesse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internet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?</w:t>
      </w:r>
    </w:p>
    <w:p>
      <w:pPr>
        <w:pStyle w:val="6"/>
        <w:spacing w:before="188" w:line="256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 ce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premier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exercice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but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connexion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internet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avec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deux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outils abordés dans le cours. Suis les actions suivantes.</w:t>
      </w:r>
    </w:p>
    <w:p>
      <w:pPr>
        <w:pStyle w:val="10"/>
        <w:numPr>
          <w:ilvl w:val="0"/>
          <w:numId w:val="19"/>
        </w:numPr>
        <w:tabs>
          <w:tab w:val="left" w:pos="835"/>
        </w:tabs>
        <w:spacing w:before="165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Ouvre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nouvel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onglet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site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Speedtest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effectuant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ce </w:t>
      </w:r>
      <w:r>
        <w:rPr>
          <w:rFonts w:hint="default" w:ascii="Times New Roman" w:hAnsi="Times New Roman" w:cs="Times New Roman"/>
          <w:spacing w:val="-4"/>
          <w:sz w:val="24"/>
        </w:rPr>
        <w:t>lien</w:t>
      </w:r>
    </w:p>
    <w:p>
      <w:pPr>
        <w:pStyle w:val="6"/>
        <w:spacing w:before="39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"https://www.speedtest.net/fr/result/15742326774"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Speedtest</w:t>
      </w:r>
      <w:r>
        <w:rPr>
          <w:rFonts w:hint="default" w:ascii="Times New Roman" w:hAnsi="Times New Roman" w:cs="Times New Roman"/>
          <w:color w:val="0462C1"/>
          <w:spacing w:val="-17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d’Ookla</w:t>
      </w:r>
      <w:r>
        <w:rPr>
          <w:rFonts w:hint="default" w:ascii="Times New Roman" w:hAnsi="Times New Roman" w:cs="Times New Roman"/>
          <w:color w:val="0462C1"/>
          <w:spacing w:val="-17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–</w:t>
      </w:r>
      <w:r>
        <w:rPr>
          <w:rFonts w:hint="default" w:ascii="Times New Roman" w:hAnsi="Times New Roman" w:cs="Times New Roman"/>
          <w:color w:val="0462C1"/>
          <w:spacing w:val="-17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le</w:t>
      </w:r>
      <w:r>
        <w:rPr>
          <w:rFonts w:hint="default" w:ascii="Times New Roman" w:hAnsi="Times New Roman" w:cs="Times New Roman"/>
          <w:color w:val="0462C1"/>
          <w:spacing w:val="-11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test</w:t>
      </w:r>
      <w:r>
        <w:rPr>
          <w:rFonts w:hint="default" w:ascii="Times New Roman" w:hAnsi="Times New Roman" w:cs="Times New Roman"/>
          <w:color w:val="0462C1"/>
          <w:spacing w:val="-12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de</w:t>
      </w:r>
      <w:r>
        <w:rPr>
          <w:rFonts w:hint="default" w:ascii="Times New Roman" w:hAnsi="Times New Roman" w:cs="Times New Roman"/>
          <w:color w:val="0462C1"/>
          <w:spacing w:val="-11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vitesse</w:t>
      </w:r>
      <w:r>
        <w:rPr>
          <w:rFonts w:hint="default" w:ascii="Times New Roman" w:hAnsi="Times New Roman" w:cs="Times New Roman"/>
          <w:color w:val="0462C1"/>
          <w:spacing w:val="-12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de</w:t>
      </w:r>
      <w:r>
        <w:rPr>
          <w:rFonts w:hint="default" w:ascii="Times New Roman" w:hAnsi="Times New Roman" w:cs="Times New Roman"/>
          <w:color w:val="0462C1"/>
          <w:spacing w:val="-11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connexion</w:t>
      </w:r>
      <w:r>
        <w:rPr>
          <w:rFonts w:hint="default" w:ascii="Times New Roman" w:hAnsi="Times New Roman" w:cs="Times New Roman"/>
          <w:color w:val="0462C1"/>
          <w:spacing w:val="-9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global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7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u w:val="none"/>
        </w:rPr>
        <w:t>☒</w:t>
      </w:r>
    </w:p>
    <w:p>
      <w:pPr>
        <w:pStyle w:val="10"/>
        <w:numPr>
          <w:ilvl w:val="0"/>
          <w:numId w:val="19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Lance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test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appuyant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bouton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19"/>
        </w:numPr>
        <w:tabs>
          <w:tab w:val="left" w:pos="836"/>
        </w:tabs>
        <w:spacing w:before="28" w:after="0" w:line="264" w:lineRule="auto"/>
        <w:ind w:left="836" w:right="199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dois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avoir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résultat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qui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</w:t>
      </w:r>
      <w:r>
        <w:rPr>
          <w:rFonts w:hint="default" w:ascii="Times New Roman" w:hAnsi="Times New Roman" w:cs="Times New Roman"/>
          <w:sz w:val="24"/>
        </w:rPr>
        <w:t>’affiche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automatiquement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calcul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ping,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vitesse download (téléchargement) et upload(mise en ligne). Réalise maintenant le même test sur Google. Pour ce faire ouvre un nouvel onglet et saisi la rechercher « Speed tes Google ». puis lance le test.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73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line="256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après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avoir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effectuer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premiers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tests,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détermine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quel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palier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trouves. La vitesse à considérer est la vitesse de téléchargement.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54"/>
        <w:ind w:left="0"/>
        <w:rPr>
          <w:rFonts w:hint="default" w:ascii="Times New Roman" w:hAnsi="Times New Roman" w:cs="Times New Roman"/>
        </w:rPr>
      </w:pPr>
    </w:p>
    <w:p>
      <w:pPr>
        <w:pStyle w:val="10"/>
        <w:numPr>
          <w:ilvl w:val="0"/>
          <w:numId w:val="19"/>
        </w:numPr>
        <w:tabs>
          <w:tab w:val="left" w:pos="836"/>
        </w:tabs>
        <w:spacing w:before="0" w:after="0" w:line="271" w:lineRule="auto"/>
        <w:ind w:left="836" w:right="877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Connexion faible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(0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30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Mbps)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je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suis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7.9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Mbps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Edge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6.9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Mbps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sur Chrome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19"/>
        </w:numPr>
        <w:tabs>
          <w:tab w:val="left" w:pos="835"/>
        </w:tabs>
        <w:spacing w:before="5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Connexion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très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haut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débit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(30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100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Mbps)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10"/>
        <w:numPr>
          <w:ilvl w:val="0"/>
          <w:numId w:val="19"/>
        </w:numPr>
        <w:tabs>
          <w:tab w:val="left" w:pos="835"/>
        </w:tabs>
        <w:spacing w:before="44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Connexion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rapide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(au-delà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100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Mbps)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06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460"/>
        </w:tabs>
        <w:spacing w:before="0" w:after="0" w:line="240" w:lineRule="auto"/>
        <w:ind w:left="460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Premier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pas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avec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Google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Chrome</w:t>
      </w:r>
    </w:p>
    <w:p>
      <w:pPr>
        <w:pStyle w:val="6"/>
        <w:spacing w:before="186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objectif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cet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exercice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est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personnaliser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compte.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suis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étapes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suivantes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:</w:t>
      </w:r>
    </w:p>
    <w:p>
      <w:pPr>
        <w:pStyle w:val="10"/>
        <w:numPr>
          <w:ilvl w:val="0"/>
          <w:numId w:val="20"/>
        </w:numPr>
        <w:tabs>
          <w:tab w:val="left" w:pos="835"/>
        </w:tabs>
        <w:spacing w:before="199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Ouvre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paramètres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navigateur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partir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0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Google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vous/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Personnaliser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votre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profil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20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Change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nom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profil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60" w:right="1320" w:bottom="280" w:left="1300" w:header="720" w:footer="720" w:gutter="0"/>
          <w:cols w:space="720" w:num="1"/>
        </w:sectPr>
      </w:pPr>
    </w:p>
    <w:p>
      <w:pPr>
        <w:pStyle w:val="10"/>
        <w:numPr>
          <w:ilvl w:val="1"/>
          <w:numId w:val="20"/>
        </w:numPr>
        <w:tabs>
          <w:tab w:val="left" w:pos="2276"/>
        </w:tabs>
        <w:spacing w:before="71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Choisis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couleur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thème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qui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plaît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20"/>
        </w:numPr>
        <w:tabs>
          <w:tab w:val="left" w:pos="2276"/>
        </w:tabs>
        <w:spacing w:before="44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Choisir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avatar (photo)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qui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correspond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0"/>
        </w:numPr>
        <w:tabs>
          <w:tab w:val="left" w:pos="835"/>
        </w:tabs>
        <w:spacing w:before="28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Dans </w:t>
      </w:r>
      <w:r>
        <w:rPr>
          <w:rFonts w:hint="default" w:ascii="Times New Roman" w:hAnsi="Times New Roman" w:cs="Times New Roman"/>
          <w:spacing w:val="-2"/>
          <w:sz w:val="24"/>
        </w:rPr>
        <w:t>apparence</w:t>
      </w:r>
    </w:p>
    <w:p>
      <w:pPr>
        <w:pStyle w:val="10"/>
        <w:numPr>
          <w:ilvl w:val="1"/>
          <w:numId w:val="20"/>
        </w:numPr>
        <w:tabs>
          <w:tab w:val="left" w:pos="2276"/>
        </w:tabs>
        <w:spacing w:before="24" w:after="0" w:line="266" w:lineRule="auto"/>
        <w:ind w:left="2276" w:right="241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Active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bouton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</w:t>
      </w:r>
      <w:r>
        <w:rPr>
          <w:rFonts w:hint="default" w:ascii="Times New Roman" w:hAnsi="Times New Roman" w:cs="Times New Roman"/>
          <w:sz w:val="24"/>
        </w:rPr>
        <w:t>’acc</w:t>
      </w:r>
      <w:r>
        <w:rPr>
          <w:rFonts w:hint="default" w:ascii="Times New Roman" w:hAnsi="Times New Roman" w:cs="Times New Roman"/>
          <w:sz w:val="24"/>
        </w:rPr>
        <w:t>ueil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choisis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page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souhaites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afficher. </w:t>
      </w:r>
      <w:r>
        <w:rPr>
          <w:rFonts w:hint="default" w:ascii="Times New Roman" w:hAnsi="Times New Roman" w:cs="Times New Roman"/>
          <w:spacing w:val="-4"/>
          <w:sz w:val="24"/>
        </w:rPr>
        <w:t>Dans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cours,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t</w:t>
      </w:r>
      <w:r>
        <w:rPr>
          <w:rFonts w:hint="default" w:ascii="Times New Roman" w:hAnsi="Times New Roman" w:cs="Times New Roman"/>
          <w:spacing w:val="-4"/>
          <w:sz w:val="24"/>
        </w:rPr>
        <w:t>’a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montré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un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exemple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avec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journal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 xml:space="preserve">Monde. </w:t>
      </w:r>
      <w:r>
        <w:rPr>
          <w:rFonts w:hint="default" w:ascii="Times New Roman" w:hAnsi="Times New Roman" w:cs="Times New Roman"/>
          <w:sz w:val="24"/>
        </w:rPr>
        <w:t xml:space="preserve">Mais tu peux choisir ce que tu veux.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20"/>
        </w:numPr>
        <w:tabs>
          <w:tab w:val="left" w:pos="2276"/>
        </w:tabs>
        <w:spacing w:before="6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Règle 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taille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police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qui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 convient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20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Choisi la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police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prédilection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0"/>
        </w:numPr>
        <w:tabs>
          <w:tab w:val="left" w:pos="836"/>
        </w:tabs>
        <w:spacing w:before="29" w:after="0" w:line="259" w:lineRule="auto"/>
        <w:ind w:left="836" w:right="705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choisir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comme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navigateur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défaut,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il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suffit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rendre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 rubrique navigateur par défaut et cliquer sur le bouton.</w:t>
      </w:r>
    </w:p>
    <w:p>
      <w:pPr>
        <w:pStyle w:val="10"/>
        <w:numPr>
          <w:ilvl w:val="0"/>
          <w:numId w:val="20"/>
        </w:numPr>
        <w:tabs>
          <w:tab w:val="left" w:pos="835"/>
        </w:tabs>
        <w:spacing w:before="1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Explorer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autres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rubriques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familiariser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préférences</w:t>
      </w:r>
    </w:p>
    <w:p>
      <w:pPr>
        <w:pStyle w:val="10"/>
        <w:numPr>
          <w:ilvl w:val="0"/>
          <w:numId w:val="20"/>
        </w:numPr>
        <w:tabs>
          <w:tab w:val="left" w:pos="836"/>
        </w:tabs>
        <w:spacing w:before="23" w:after="0" w:line="259" w:lineRule="auto"/>
        <w:ind w:left="836" w:right="286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Mauvaise manipulation, pas de panique ! tu peux restaurer les paramètres pas défaut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paramètre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avancés/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Réinitialiser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Nettoyer/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Restaurer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paramètres pas défaut</w:t>
      </w:r>
    </w:p>
    <w:p>
      <w:pPr>
        <w:pStyle w:val="6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before="50"/>
        <w:ind w:left="0"/>
        <w:rPr>
          <w:rFonts w:hint="default" w:ascii="Times New Roman" w:hAnsi="Times New Roman" w:cs="Times New Roman"/>
        </w:rPr>
      </w:pPr>
    </w:p>
    <w:p>
      <w:pPr>
        <w:pStyle w:val="6"/>
        <w:spacing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2/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approfondir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personnalisation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navigateur,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est intéressant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rajouter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des extensions. Suis les étapes suivantes :</w:t>
      </w:r>
    </w:p>
    <w:p>
      <w:pPr>
        <w:pStyle w:val="10"/>
        <w:numPr>
          <w:ilvl w:val="0"/>
          <w:numId w:val="20"/>
        </w:numPr>
        <w:tabs>
          <w:tab w:val="left" w:pos="835"/>
        </w:tabs>
        <w:spacing w:before="17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Ouvre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Web store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0"/>
        </w:numPr>
        <w:tabs>
          <w:tab w:val="left" w:pos="835"/>
        </w:tabs>
        <w:spacing w:before="29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Saisis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barre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recherches,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nom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extensions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ci-dessous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installe-les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:</w:t>
      </w:r>
    </w:p>
    <w:p>
      <w:pPr>
        <w:pStyle w:val="10"/>
        <w:numPr>
          <w:ilvl w:val="1"/>
          <w:numId w:val="20"/>
        </w:numPr>
        <w:tabs>
          <w:tab w:val="left" w:pos="2276"/>
        </w:tabs>
        <w:spacing w:before="24" w:after="0" w:line="268" w:lineRule="auto"/>
        <w:ind w:left="2276" w:right="269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Dark Reader</w:t>
      </w:r>
      <w:r>
        <w:rPr>
          <w:rFonts w:hint="default" w:ascii="Times New Roman" w:hAnsi="Times New Roman" w:cs="Times New Roman"/>
          <w:sz w:val="24"/>
        </w:rPr>
        <w:t>, extension qui permet de faciliter la lecture sur ordinateur avec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dark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possibilité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le personnaliser.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20"/>
        </w:numPr>
        <w:tabs>
          <w:tab w:val="left" w:pos="2276"/>
        </w:tabs>
        <w:spacing w:before="0" w:after="0" w:line="266" w:lineRule="auto"/>
        <w:ind w:left="2276" w:right="263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Awesome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Screen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Shot</w:t>
      </w:r>
      <w:r>
        <w:rPr>
          <w:rFonts w:hint="default" w:ascii="Times New Roman" w:hAnsi="Times New Roman" w:cs="Times New Roman"/>
          <w:sz w:val="24"/>
        </w:rPr>
        <w:t>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extension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qui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permet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faire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des captures vidéos/photo dès son écran, de les modifier et de les partager ou enregistrer.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20"/>
        </w:numPr>
        <w:tabs>
          <w:tab w:val="left" w:pos="836"/>
        </w:tabs>
        <w:spacing w:before="0" w:after="0" w:line="261" w:lineRule="auto"/>
        <w:ind w:left="836" w:right="287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Une autre extension peut être utile si tu commence à utiliser les services Google. Notamment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outils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Docs,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Sheets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Slides,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bonne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alternative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gratuite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pack office. Tu peux modifier, créer et consulter des documents même sans connexion internet.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72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460"/>
        </w:tabs>
        <w:spacing w:before="1" w:after="0" w:line="240" w:lineRule="auto"/>
        <w:ind w:left="460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Confidentialité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et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sécurité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Chrome</w:t>
      </w:r>
    </w:p>
    <w:p>
      <w:pPr>
        <w:pStyle w:val="6"/>
        <w:spacing w:before="186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</w:rPr>
        <w:t>1/</w:t>
      </w:r>
    </w:p>
    <w:p>
      <w:pPr>
        <w:pStyle w:val="6"/>
        <w:spacing w:before="185" w:line="259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2/a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chaque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fois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accède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à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site,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indicateur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sécurité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affiche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au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niveau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la barre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adresse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indiquer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niveau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sécurité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site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consulté. Ces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indicateurs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 xml:space="preserve">sont-ils les mêmes pour tous les navigateurs ? réaliser des recherches sur le web pour trouver la </w:t>
      </w:r>
      <w:r>
        <w:rPr>
          <w:rFonts w:hint="default" w:ascii="Times New Roman" w:hAnsi="Times New Roman" w:cs="Times New Roman"/>
          <w:spacing w:val="-2"/>
        </w:rPr>
        <w:t>réponse.</w:t>
      </w:r>
    </w:p>
    <w:p>
      <w:pPr>
        <w:pStyle w:val="10"/>
        <w:numPr>
          <w:ilvl w:val="0"/>
          <w:numId w:val="21"/>
        </w:numPr>
        <w:tabs>
          <w:tab w:val="left" w:pos="836"/>
        </w:tabs>
        <w:spacing w:before="159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Oui </w:t>
      </w:r>
      <w:r>
        <w:rPr>
          <w:rFonts w:hint="default" w:ascii="Times New Roman" w:hAnsi="Times New Roman" w:cs="Times New Roman"/>
          <w:b/>
          <w:spacing w:val="-10"/>
          <w:sz w:val="24"/>
        </w:rPr>
        <w:t>☐</w:t>
      </w:r>
    </w:p>
    <w:p>
      <w:pPr>
        <w:pStyle w:val="10"/>
        <w:numPr>
          <w:ilvl w:val="0"/>
          <w:numId w:val="21"/>
        </w:numPr>
        <w:tabs>
          <w:tab w:val="left" w:pos="836"/>
        </w:tabs>
        <w:spacing w:before="30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Non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spacing w:after="0" w:line="240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40" w:right="1320" w:bottom="280" w:left="1300" w:header="720" w:footer="720" w:gutter="0"/>
          <w:cols w:space="720" w:num="1"/>
        </w:sectPr>
      </w:pPr>
    </w:p>
    <w:p>
      <w:pPr>
        <w:pStyle w:val="6"/>
        <w:spacing w:before="37" w:line="259" w:lineRule="auto"/>
        <w:ind w:left="116" w:right="2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cet exercice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devras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préciser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niveau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 sécurité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sites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proposés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dans la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liste ci-dessous en observant l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indicateur de sécurité présent dans la barre d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adresse (URL)</w:t>
      </w:r>
    </w:p>
    <w:p>
      <w:pPr>
        <w:pStyle w:val="10"/>
        <w:numPr>
          <w:ilvl w:val="0"/>
          <w:numId w:val="22"/>
        </w:numPr>
        <w:tabs>
          <w:tab w:val="left" w:pos="835"/>
        </w:tabs>
        <w:spacing w:before="176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Site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défaut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sécurité :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HTTPS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rouge,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problème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sécurité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2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SAYNA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: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Cadenas,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sécurisé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2"/>
        </w:numPr>
        <w:tabs>
          <w:tab w:val="left" w:pos="835"/>
        </w:tabs>
        <w:spacing w:before="41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>Institut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Agile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: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Site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non-sécurisé,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ne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pas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donner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</w:t>
      </w:r>
      <w:r>
        <w:rPr>
          <w:rFonts w:hint="default" w:ascii="Times New Roman" w:hAnsi="Times New Roman" w:cs="Times New Roman"/>
          <w:spacing w:val="-4"/>
          <w:sz w:val="24"/>
        </w:rPr>
        <w:t>’informations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sensibles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2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Observatoire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climat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: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sites non-sécurisé,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ne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pas donner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d</w:t>
      </w:r>
      <w:r>
        <w:rPr>
          <w:rFonts w:hint="default" w:ascii="Times New Roman" w:hAnsi="Times New Roman" w:cs="Times New Roman"/>
          <w:spacing w:val="-2"/>
          <w:sz w:val="24"/>
        </w:rPr>
        <w:t>’information</w:t>
      </w:r>
      <w:r>
        <w:rPr>
          <w:rFonts w:hint="default" w:ascii="Times New Roman" w:hAnsi="Times New Roman" w:cs="Times New Roman"/>
          <w:spacing w:val="-2"/>
          <w:sz w:val="24"/>
        </w:rPr>
        <w:t>s sensibles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6"/>
        <w:spacing w:before="189"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cet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exercice,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vas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observer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directement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effets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navigation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privée. Suis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les étapes suivantes :</w:t>
      </w:r>
    </w:p>
    <w:p>
      <w:pPr>
        <w:pStyle w:val="10"/>
        <w:numPr>
          <w:ilvl w:val="1"/>
          <w:numId w:val="22"/>
        </w:numPr>
        <w:tabs>
          <w:tab w:val="left" w:pos="1548"/>
        </w:tabs>
        <w:spacing w:before="174" w:after="0" w:line="240" w:lineRule="auto"/>
        <w:ind w:left="1548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>Tout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</w:t>
      </w:r>
      <w:r>
        <w:rPr>
          <w:rFonts w:hint="default" w:ascii="Times New Roman" w:hAnsi="Times New Roman" w:cs="Times New Roman"/>
          <w:spacing w:val="-4"/>
          <w:sz w:val="24"/>
        </w:rPr>
        <w:t>’abord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on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va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eff</w:t>
      </w:r>
      <w:r>
        <w:rPr>
          <w:rFonts w:hint="default" w:ascii="Times New Roman" w:hAnsi="Times New Roman" w:cs="Times New Roman"/>
          <w:spacing w:val="-4"/>
          <w:sz w:val="24"/>
        </w:rPr>
        <w:t>acer ton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historique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2"/>
          <w:numId w:val="22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Effectue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navigateur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2"/>
          <w:numId w:val="22"/>
        </w:numPr>
        <w:tabs>
          <w:tab w:val="left" w:pos="2276"/>
        </w:tabs>
        <w:spacing w:before="44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Accède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aux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paramètre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2"/>
          <w:numId w:val="22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Accède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ensuite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rubrique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sécurité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confidentialité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2"/>
          <w:numId w:val="22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 «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effacer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données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navigation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2"/>
          <w:numId w:val="22"/>
        </w:numPr>
        <w:tabs>
          <w:tab w:val="left" w:pos="2276"/>
        </w:tabs>
        <w:spacing w:before="28" w:after="0" w:line="271" w:lineRule="auto"/>
        <w:ind w:left="2276" w:right="418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Assure-toi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informations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encadrées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rouge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sont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identiques sur ton écran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2"/>
          <w:numId w:val="22"/>
        </w:numPr>
        <w:tabs>
          <w:tab w:val="left" w:pos="2276"/>
        </w:tabs>
        <w:spacing w:before="5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>Il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ne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reste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plus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qu</w:t>
      </w:r>
      <w:r>
        <w:rPr>
          <w:rFonts w:hint="default" w:ascii="Times New Roman" w:hAnsi="Times New Roman" w:cs="Times New Roman"/>
          <w:spacing w:val="-4"/>
          <w:sz w:val="24"/>
        </w:rPr>
        <w:t>’à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effectuer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un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clic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sur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«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effacer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données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»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22"/>
        </w:numPr>
        <w:tabs>
          <w:tab w:val="left" w:pos="1549"/>
        </w:tabs>
        <w:spacing w:before="29" w:after="0" w:line="264" w:lineRule="auto"/>
        <w:ind w:left="1549" w:right="649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Maintenant que ton historique est effacé, ouvre un nouvel onglet en navigation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privée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soit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raccourci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Ctrl+Maj+N,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soit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du navigateur « Nouvelle fenêtre de Navigation privée »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22"/>
        </w:numPr>
        <w:tabs>
          <w:tab w:val="left" w:pos="1549"/>
        </w:tabs>
        <w:spacing w:before="0" w:after="0" w:line="264" w:lineRule="auto"/>
        <w:ind w:left="1549" w:right="118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cette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nouvelle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fenêtre,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nous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allons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recherches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ci-dessous.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Il te suffira de copier les liens et de les coller dans la barre de recherche de la fenêtre en navigation privée :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spacing w:before="1" w:line="259" w:lineRule="auto"/>
        <w:ind w:left="2240" w:right="357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"https://berserk.fandom.com/fr/wiki/Guts"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u w:val="single" w:color="0462C1"/>
        </w:rPr>
        <w:t>Gust</w:t>
      </w:r>
      <w:r>
        <w:rPr>
          <w:rFonts w:hint="default" w:ascii="Times New Roman" w:hAnsi="Times New Roman" w:cs="Times New Roman"/>
          <w:color w:val="0462C1"/>
          <w:spacing w:val="-5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|</w:t>
      </w:r>
      <w:r>
        <w:rPr>
          <w:rFonts w:hint="default" w:ascii="Times New Roman" w:hAnsi="Times New Roman" w:cs="Times New Roman"/>
          <w:color w:val="0462C1"/>
          <w:spacing w:val="-9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Wiki</w:t>
      </w:r>
      <w:r>
        <w:rPr>
          <w:rFonts w:hint="default" w:ascii="Times New Roman" w:hAnsi="Times New Roman" w:cs="Times New Roman"/>
          <w:color w:val="0462C1"/>
          <w:spacing w:val="-7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Berserk</w:t>
      </w:r>
      <w:r>
        <w:rPr>
          <w:rFonts w:hint="default" w:ascii="Times New Roman" w:hAnsi="Times New Roman" w:cs="Times New Roman"/>
          <w:color w:val="0462C1"/>
          <w:spacing w:val="-7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|</w:t>
      </w:r>
      <w:r>
        <w:rPr>
          <w:rFonts w:hint="default" w:ascii="Times New Roman" w:hAnsi="Times New Roman" w:cs="Times New Roman"/>
          <w:color w:val="0462C1"/>
          <w:spacing w:val="-7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Fandom</w:t>
      </w:r>
      <w:r>
        <w:rPr>
          <w:rFonts w:hint="default" w:ascii="Times New Roman" w:hAnsi="Times New Roman" w:cs="Times New Roman"/>
          <w:color w:val="0462C1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"https://www.lemonde.fr/les-enfants-akira/article/2020/06/12/manga-fullmetal-a"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u w:val="single" w:color="0462C1"/>
        </w:rPr>
        <w:t>Erreur 404 (lemonde.fr)</w:t>
      </w:r>
      <w:r>
        <w:rPr>
          <w:rFonts w:hint="default" w:ascii="Times New Roman" w:hAnsi="Times New Roman" w:cs="Times New Roman"/>
          <w:color w:val="0462C1"/>
          <w:u w:val="single" w:color="0462C1"/>
        </w:rPr>
        <w:fldChar w:fldCharType="end"/>
      </w:r>
    </w:p>
    <w:p>
      <w:pPr>
        <w:pStyle w:val="6"/>
        <w:spacing w:before="1" w:line="259" w:lineRule="auto"/>
        <w:ind w:left="2252" w:right="4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"https://www.manga-news.com/index.php/actus/2023/12/29/Une-saison-3-pour-Jujutsu-Kaisen"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u w:val="single" w:color="0462C1"/>
        </w:rPr>
        <w:t>Une</w:t>
      </w:r>
      <w:r>
        <w:rPr>
          <w:rFonts w:hint="default" w:ascii="Times New Roman" w:hAnsi="Times New Roman" w:cs="Times New Roman"/>
          <w:color w:val="0462C1"/>
          <w:spacing w:val="-3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saison</w:t>
      </w:r>
      <w:r>
        <w:rPr>
          <w:rFonts w:hint="default" w:ascii="Times New Roman" w:hAnsi="Times New Roman" w:cs="Times New Roman"/>
          <w:color w:val="0462C1"/>
          <w:spacing w:val="-3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3</w:t>
      </w:r>
      <w:r>
        <w:rPr>
          <w:rFonts w:hint="default" w:ascii="Times New Roman" w:hAnsi="Times New Roman" w:cs="Times New Roman"/>
          <w:color w:val="0462C1"/>
          <w:spacing w:val="-5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pour</w:t>
      </w:r>
      <w:r>
        <w:rPr>
          <w:rFonts w:hint="default" w:ascii="Times New Roman" w:hAnsi="Times New Roman" w:cs="Times New Roman"/>
          <w:color w:val="0462C1"/>
          <w:spacing w:val="-3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Jujutsu</w:t>
      </w:r>
      <w:r>
        <w:rPr>
          <w:rFonts w:hint="default" w:ascii="Times New Roman" w:hAnsi="Times New Roman" w:cs="Times New Roman"/>
          <w:color w:val="0462C1"/>
          <w:spacing w:val="-3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Kaisen,</w:t>
      </w:r>
      <w:r>
        <w:rPr>
          <w:rFonts w:hint="default" w:ascii="Times New Roman" w:hAnsi="Times New Roman" w:cs="Times New Roman"/>
          <w:color w:val="0462C1"/>
          <w:spacing w:val="-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29</w:t>
      </w:r>
      <w:r>
        <w:rPr>
          <w:rFonts w:hint="default" w:ascii="Times New Roman" w:hAnsi="Times New Roman" w:cs="Times New Roman"/>
          <w:color w:val="0462C1"/>
          <w:spacing w:val="-5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Décembre</w:t>
      </w:r>
      <w:r>
        <w:rPr>
          <w:rFonts w:hint="default" w:ascii="Times New Roman" w:hAnsi="Times New Roman" w:cs="Times New Roman"/>
          <w:color w:val="0462C1"/>
          <w:spacing w:val="-3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2023 -</w:t>
      </w:r>
      <w:r>
        <w:rPr>
          <w:rFonts w:hint="default" w:ascii="Times New Roman" w:hAnsi="Times New Roman" w:cs="Times New Roman"/>
          <w:color w:val="0462C1"/>
          <w:spacing w:val="-4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Manga</w:t>
      </w:r>
      <w:r>
        <w:rPr>
          <w:rFonts w:hint="default" w:ascii="Times New Roman" w:hAnsi="Times New Roman" w:cs="Times New Roman"/>
          <w:color w:val="0462C1"/>
          <w:spacing w:val="-6"/>
          <w:u w:val="single" w:color="0462C1"/>
        </w:rPr>
        <w:t xml:space="preserve"> </w:t>
      </w:r>
      <w:r>
        <w:rPr>
          <w:rFonts w:hint="default" w:ascii="Times New Roman" w:hAnsi="Times New Roman" w:cs="Times New Roman"/>
          <w:color w:val="0462C1"/>
          <w:u w:val="single" w:color="0462C1"/>
        </w:rPr>
        <w:t>news</w:t>
      </w:r>
      <w:r>
        <w:rPr>
          <w:rFonts w:hint="default" w:ascii="Times New Roman" w:hAnsi="Times New Roman" w:cs="Times New Roman"/>
          <w:color w:val="0462C1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"https://www.manga-news.com/index.php/actus/2023/12/29/Une-saison-3-pour-Jujutsu-Kaisen"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(manga-news.com)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fldChar w:fldCharType="end"/>
      </w:r>
    </w:p>
    <w:p>
      <w:pPr>
        <w:pStyle w:val="10"/>
        <w:numPr>
          <w:ilvl w:val="1"/>
          <w:numId w:val="22"/>
        </w:numPr>
        <w:tabs>
          <w:tab w:val="left" w:pos="1549"/>
        </w:tabs>
        <w:spacing w:before="0" w:after="0" w:line="261" w:lineRule="auto"/>
        <w:ind w:left="1549" w:right="223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Maintenant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même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fenêtre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navigateur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privée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 sur « Historique ». tu peux également utiliser le raccourci clavier Ctrl+H qui ouvre le détail.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Comme tu peux le constater, les derniers sites web consultés ne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sont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pas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présents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</w:t>
      </w:r>
      <w:r>
        <w:rPr>
          <w:rFonts w:hint="default" w:ascii="Times New Roman" w:hAnsi="Times New Roman" w:cs="Times New Roman"/>
          <w:sz w:val="24"/>
        </w:rPr>
        <w:t>’historique</w:t>
      </w:r>
      <w:r>
        <w:rPr>
          <w:rFonts w:hint="default" w:ascii="Times New Roman" w:hAnsi="Times New Roman" w:cs="Times New Roman"/>
          <w:sz w:val="24"/>
        </w:rPr>
        <w:t>.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C’est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tout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l’</w:t>
      </w:r>
      <w:r>
        <w:rPr>
          <w:rFonts w:hint="default" w:ascii="Times New Roman" w:hAnsi="Times New Roman" w:cs="Times New Roman"/>
          <w:sz w:val="24"/>
        </w:rPr>
        <w:t>intérêt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navigation privée !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spacing w:before="163"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5/ a ce niveau nous avons déjà installer le bloqueur de publicités, mais Google peut récolter des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informations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pour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proposer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publicités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ciblées. Pour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changer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paramètre,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les étapes suivantes :</w:t>
      </w:r>
    </w:p>
    <w:p>
      <w:pPr>
        <w:pStyle w:val="10"/>
        <w:numPr>
          <w:ilvl w:val="0"/>
          <w:numId w:val="22"/>
        </w:numPr>
        <w:tabs>
          <w:tab w:val="left" w:pos="835"/>
        </w:tabs>
        <w:spacing w:before="175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Clic</w:t>
      </w:r>
      <w:r>
        <w:rPr>
          <w:rFonts w:hint="default" w:ascii="Times New Roman" w:hAnsi="Times New Roman" w:cs="Times New Roman"/>
          <w:spacing w:val="15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sur</w:t>
      </w:r>
      <w:r>
        <w:rPr>
          <w:rFonts w:hint="default" w:ascii="Times New Roman" w:hAnsi="Times New Roman" w:cs="Times New Roman"/>
          <w:spacing w:val="17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</w:t>
      </w:r>
      <w:r>
        <w:rPr>
          <w:rFonts w:hint="default" w:ascii="Times New Roman" w:hAnsi="Times New Roman" w:cs="Times New Roman"/>
          <w:w w:val="90"/>
          <w:sz w:val="24"/>
        </w:rPr>
        <w:t>’image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ton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compte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Google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90"/>
          <w:sz w:val="24"/>
        </w:rPr>
        <w:t>☒</w:t>
      </w:r>
    </w:p>
    <w:p>
      <w:pPr>
        <w:pStyle w:val="10"/>
        <w:numPr>
          <w:ilvl w:val="0"/>
          <w:numId w:val="22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Gérer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votre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compte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Google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2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rubrique</w:t>
      </w:r>
      <w:r>
        <w:rPr>
          <w:rFonts w:hint="default" w:ascii="Times New Roman" w:hAnsi="Times New Roman" w:cs="Times New Roman"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Données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vie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privé »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2"/>
        </w:numPr>
        <w:tabs>
          <w:tab w:val="left" w:pos="836"/>
        </w:tabs>
        <w:spacing w:before="29" w:after="0" w:line="268" w:lineRule="auto"/>
        <w:ind w:left="836" w:right="428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Fais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défiler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page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jusqu</w:t>
      </w:r>
      <w:r>
        <w:rPr>
          <w:rFonts w:hint="default" w:ascii="Times New Roman" w:hAnsi="Times New Roman" w:cs="Times New Roman"/>
          <w:sz w:val="24"/>
        </w:rPr>
        <w:t>’à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trouv</w:t>
      </w:r>
      <w:r>
        <w:rPr>
          <w:rFonts w:hint="default" w:ascii="Times New Roman" w:hAnsi="Times New Roman" w:cs="Times New Roman"/>
          <w:sz w:val="24"/>
        </w:rPr>
        <w:t>er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rubrique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Paramètres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annonces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clic dessus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spacing w:after="0" w:line="268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60" w:right="1320" w:bottom="280" w:left="1300" w:header="720" w:footer="720" w:gutter="0"/>
          <w:cols w:space="720" w:num="1"/>
        </w:sectPr>
      </w:pPr>
    </w:p>
    <w:p>
      <w:pPr>
        <w:pStyle w:val="10"/>
        <w:numPr>
          <w:ilvl w:val="0"/>
          <w:numId w:val="22"/>
        </w:numPr>
        <w:tabs>
          <w:tab w:val="left" w:pos="836"/>
        </w:tabs>
        <w:spacing w:before="77" w:after="0" w:line="271" w:lineRule="auto"/>
        <w:ind w:left="836" w:right="207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Désactive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personnalisation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annonces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effectuant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 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bouton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prévu à cet effet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68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460"/>
        </w:tabs>
        <w:spacing w:before="0" w:after="0" w:line="240" w:lineRule="auto"/>
        <w:ind w:left="460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Premier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pas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avec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Firefox</w:t>
      </w:r>
    </w:p>
    <w:p>
      <w:pPr>
        <w:pStyle w:val="6"/>
        <w:spacing w:before="189" w:line="256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 Dans cet exercice, on va créer un compte Firefox pour te permettre de synchroniser toutes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préférences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différents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supports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que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tu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utilises. Suis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étapes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suivantes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:</w:t>
      </w:r>
    </w:p>
    <w:p>
      <w:pPr>
        <w:pStyle w:val="10"/>
        <w:numPr>
          <w:ilvl w:val="0"/>
          <w:numId w:val="23"/>
        </w:numPr>
        <w:tabs>
          <w:tab w:val="left" w:pos="835"/>
        </w:tabs>
        <w:spacing w:before="179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 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navigateur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3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connexion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2"/>
          <w:sz w:val="24"/>
        </w:rPr>
        <w:t>☒</w:t>
      </w:r>
    </w:p>
    <w:p>
      <w:pPr>
        <w:pStyle w:val="10"/>
        <w:numPr>
          <w:ilvl w:val="0"/>
          <w:numId w:val="23"/>
        </w:numPr>
        <w:tabs>
          <w:tab w:val="left" w:pos="836"/>
        </w:tabs>
        <w:spacing w:before="29" w:after="0" w:line="268" w:lineRule="auto"/>
        <w:ind w:left="836" w:right="383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Tu arrives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page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demandant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adresse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mail,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choisis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 même adresse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que celui de ton compte Google.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23"/>
        </w:numPr>
        <w:tabs>
          <w:tab w:val="left" w:pos="836"/>
        </w:tabs>
        <w:spacing w:before="0" w:after="0" w:line="271" w:lineRule="auto"/>
        <w:ind w:left="836" w:right="41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Ensuite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dois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choisir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passe.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peux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choisir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passe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suggéré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 l</w:t>
      </w:r>
      <w:r>
        <w:rPr>
          <w:rFonts w:hint="default" w:ascii="Times New Roman" w:hAnsi="Times New Roman" w:cs="Times New Roman"/>
          <w:sz w:val="24"/>
        </w:rPr>
        <w:t>’enregist</w:t>
      </w:r>
      <w:r>
        <w:rPr>
          <w:rFonts w:hint="default" w:ascii="Times New Roman" w:hAnsi="Times New Roman" w:cs="Times New Roman"/>
          <w:sz w:val="24"/>
        </w:rPr>
        <w:t xml:space="preserve">rer lorsque tu as finalisé cette étape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23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Ensuite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devras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allez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ta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boites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mail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 récupérer 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confirmation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3"/>
        </w:numPr>
        <w:tabs>
          <w:tab w:val="left" w:pos="836"/>
        </w:tabs>
        <w:spacing w:before="28" w:after="0" w:line="271" w:lineRule="auto"/>
        <w:ind w:left="836" w:right="346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Félicitation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!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compte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Firefox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est créé.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synchronisé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autre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appareil,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il te suffit de suivre les étapes indiquées par le navigateur.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68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460"/>
        </w:tabs>
        <w:spacing w:before="1" w:after="0" w:line="240" w:lineRule="auto"/>
        <w:ind w:left="460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Sécurité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confidentialité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Firefox</w:t>
      </w:r>
    </w:p>
    <w:p>
      <w:pPr>
        <w:pStyle w:val="6"/>
        <w:spacing w:before="185" w:line="259" w:lineRule="auto"/>
        <w:ind w:left="116" w:right="3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cet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exercice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tu devras préciser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niveau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 sécurité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sites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proposés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liste ci-dessous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en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observant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indicateur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sécurité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présent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la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barre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adresse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Firefox. Pour ce faire, copie l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URL des sites ci-dessous et colle-la dans la barre d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adresse du navigateur Firefox.</w:t>
      </w:r>
    </w:p>
    <w:p>
      <w:pPr>
        <w:pStyle w:val="10"/>
        <w:numPr>
          <w:ilvl w:val="0"/>
          <w:numId w:val="24"/>
        </w:numPr>
        <w:tabs>
          <w:tab w:val="left" w:pos="836"/>
        </w:tabs>
        <w:spacing w:before="175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Site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avec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défaut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 sécurité :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HTTPS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rouge,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signal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problèmes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 sécurité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4"/>
        </w:numPr>
        <w:tabs>
          <w:tab w:val="left" w:pos="836"/>
        </w:tabs>
        <w:spacing w:before="43" w:after="0" w:line="240" w:lineRule="auto"/>
        <w:ind w:left="83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"https://www.sayna.io/"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SAYNA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5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: cadenas, signale</w:t>
      </w:r>
      <w:r>
        <w:rPr>
          <w:rFonts w:hint="default" w:ascii="Times New Roman" w:hAnsi="Times New Roman" w:cs="Times New Roman"/>
          <w:spacing w:val="-3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un</w:t>
      </w:r>
      <w:r>
        <w:rPr>
          <w:rFonts w:hint="default" w:ascii="Times New Roman" w:hAnsi="Times New Roman" w:cs="Times New Roman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site</w:t>
      </w:r>
      <w:r>
        <w:rPr>
          <w:rFonts w:hint="default" w:ascii="Times New Roman" w:hAnsi="Times New Roman" w:cs="Times New Roman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sécurisé</w:t>
      </w:r>
      <w:r>
        <w:rPr>
          <w:rFonts w:hint="default" w:ascii="Times New Roman" w:hAnsi="Times New Roman" w:cs="Times New Roman"/>
          <w:spacing w:val="-3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  <w:u w:val="none"/>
        </w:rPr>
        <w:t>☒</w:t>
      </w:r>
    </w:p>
    <w:p>
      <w:pPr>
        <w:pStyle w:val="10"/>
        <w:numPr>
          <w:ilvl w:val="0"/>
          <w:numId w:val="24"/>
        </w:numPr>
        <w:tabs>
          <w:tab w:val="left" w:pos="836"/>
        </w:tabs>
        <w:spacing w:before="29" w:after="0" w:line="240" w:lineRule="auto"/>
        <w:ind w:left="836" w:right="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"http://referentiel.institut-agile.fr/index_type.html"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http://referentiel.institut-agile.fr/index_type.html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8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:</w:t>
      </w:r>
      <w:r>
        <w:rPr>
          <w:rFonts w:hint="default" w:ascii="Times New Roman" w:hAnsi="Times New Roman" w:cs="Times New Roman"/>
          <w:spacing w:val="-6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cadenas</w:t>
      </w:r>
      <w:r>
        <w:rPr>
          <w:rFonts w:hint="default" w:ascii="Times New Roman" w:hAnsi="Times New Roman" w:cs="Times New Roman"/>
          <w:spacing w:val="-8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barré,</w:t>
      </w:r>
      <w:r>
        <w:rPr>
          <w:rFonts w:hint="default" w:ascii="Times New Roman" w:hAnsi="Times New Roman" w:cs="Times New Roman"/>
          <w:spacing w:val="-9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site</w:t>
      </w:r>
      <w:r>
        <w:rPr>
          <w:rFonts w:hint="default" w:ascii="Times New Roman" w:hAnsi="Times New Roman" w:cs="Times New Roman"/>
          <w:spacing w:val="-6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>non</w:t>
      </w:r>
      <w:r>
        <w:rPr>
          <w:rFonts w:hint="default" w:ascii="Times New Roman" w:hAnsi="Times New Roman" w:cs="Times New Roman"/>
          <w:spacing w:val="-4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u w:val="none"/>
        </w:rPr>
        <w:t>sécurisé</w:t>
      </w:r>
    </w:p>
    <w:p>
      <w:pPr>
        <w:spacing w:before="41"/>
        <w:ind w:left="836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pacing w:val="-10"/>
          <w:w w:val="110"/>
          <w:sz w:val="24"/>
        </w:rPr>
        <w:t>☒</w:t>
      </w:r>
    </w:p>
    <w:p>
      <w:pPr>
        <w:pStyle w:val="10"/>
        <w:numPr>
          <w:ilvl w:val="0"/>
          <w:numId w:val="24"/>
        </w:numPr>
        <w:tabs>
          <w:tab w:val="left" w:pos="836"/>
        </w:tabs>
        <w:spacing w:before="37" w:after="0" w:line="266" w:lineRule="auto"/>
        <w:ind w:left="836" w:right="246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"http://www.observatoireclimat-hautsdefrance.org/Les-ressources/Ressource-documentaires/Bilan-2020-de-l-action-climat-par-secteur-Observatoire-mondial-de-action-climat-non-etatique"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>http://www.observatoireclimat-hautsdefrance.org/Les-ressources/Ressource-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"http://www.observatoireclimat-hautsdefrance.org/Les-ressources/Ressource-documentaires/Bilan-2020-de-l-action-climat-par-secteur-Observatoire-mondial-de-action-climat-non-etatique"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t>documentaires/Bilan-2020-de-l-action-climat-par-secteur-Observatoire-mondial-de-</w:t>
      </w:r>
      <w:r>
        <w:rPr>
          <w:rFonts w:hint="default" w:ascii="Times New Roman" w:hAnsi="Times New Roman" w:cs="Times New Roman"/>
          <w:color w:val="0462C1"/>
          <w:spacing w:val="-2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-2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"http://www.observatoireclimat-hautsdefrance.org/Les-ressources/Ressource-documentaires/Bilan-2020-de-l-action-climat-par-secteur-Observatoire-mondial-de-action-climat-non-etatique"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t>action-climat-non-etatique</w:t>
      </w:r>
      <w:r>
        <w:rPr>
          <w:rFonts w:hint="default" w:ascii="Times New Roman" w:hAnsi="Times New Roman" w:cs="Times New Roman"/>
          <w:color w:val="0462C1"/>
          <w:sz w:val="24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z w:val="24"/>
          <w:u w:val="none"/>
        </w:rPr>
        <w:t xml:space="preserve"> </w:t>
      </w:r>
      <w:r>
        <w:rPr>
          <w:rFonts w:hint="default" w:ascii="Times New Roman" w:hAnsi="Times New Roman" w:cs="Times New Roman"/>
          <w:sz w:val="24"/>
          <w:u w:val="none"/>
        </w:rPr>
        <w:t xml:space="preserve">: cadenas barré, site non-sécurisé. </w:t>
      </w:r>
      <w:r>
        <w:rPr>
          <w:rFonts w:hint="default" w:ascii="Times New Roman" w:hAnsi="Times New Roman" w:cs="Times New Roman"/>
          <w:b/>
          <w:sz w:val="24"/>
          <w:u w:val="none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72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line="259" w:lineRule="auto"/>
        <w:ind w:left="116" w:right="17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2/ Dans cet exercice, on va explorer les fonctionnalités de Firefox en termes de confidentialité.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notamment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faire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focus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historique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navigation.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Suis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les étapes suivantes :</w:t>
      </w:r>
    </w:p>
    <w:p>
      <w:pPr>
        <w:pStyle w:val="10"/>
        <w:numPr>
          <w:ilvl w:val="0"/>
          <w:numId w:val="25"/>
        </w:numPr>
        <w:tabs>
          <w:tab w:val="left" w:pos="836"/>
        </w:tabs>
        <w:spacing w:before="159" w:after="0" w:line="268" w:lineRule="auto"/>
        <w:ind w:left="836" w:right="235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Réalise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recherches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internet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ci-dessous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en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copiant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URL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barre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</w:t>
      </w:r>
      <w:r>
        <w:rPr>
          <w:rFonts w:hint="default" w:ascii="Times New Roman" w:hAnsi="Times New Roman" w:cs="Times New Roman"/>
          <w:sz w:val="24"/>
        </w:rPr>
        <w:t>’adre</w:t>
      </w:r>
      <w:r>
        <w:rPr>
          <w:rFonts w:hint="default" w:ascii="Times New Roman" w:hAnsi="Times New Roman" w:cs="Times New Roman"/>
          <w:sz w:val="24"/>
        </w:rPr>
        <w:t xml:space="preserve">sse de Firefox :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6"/>
        <w:spacing w:before="170"/>
        <w:ind w:left="1532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"https://rapitologie.fr/alpha-Wann"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https://rapitologie.fr/alpha-Wann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49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u w:val="none"/>
        </w:rPr>
        <w:t>☒</w:t>
      </w:r>
    </w:p>
    <w:p>
      <w:pPr>
        <w:pStyle w:val="6"/>
        <w:spacing w:before="203"/>
        <w:ind w:left="1532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"https://fr.wikipedia.org/wiki/Sap%C3%A9s_come_jamais"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https://fr.wikipedia.org/wiki/Sap%C3%A9s_come_jamais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75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u w:val="none"/>
        </w:rPr>
        <w:t>☒</w:t>
      </w:r>
    </w:p>
    <w:p>
      <w:pPr>
        <w:spacing w:after="0"/>
        <w:rPr>
          <w:rFonts w:hint="default" w:ascii="Times New Roman" w:hAnsi="Times New Roman" w:cs="Times New Roman"/>
        </w:rPr>
        <w:sectPr>
          <w:pgSz w:w="11910" w:h="16840"/>
          <w:pgMar w:top="1320" w:right="1320" w:bottom="280" w:left="1300" w:header="720" w:footer="720" w:gutter="0"/>
          <w:cols w:space="720" w:num="1"/>
        </w:sectPr>
      </w:pPr>
    </w:p>
    <w:p>
      <w:pPr>
        <w:pStyle w:val="6"/>
        <w:spacing w:before="51"/>
        <w:ind w:left="1532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"https://www.youtube.com/channel/UC2Qw1dzXDBAZPwS7zm37g8g"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https://www.youtube.com/channel/UC2Qw1dzXDBAZPwS7zm37g8g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52"/>
          <w:w w:val="150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u w:val="none"/>
        </w:rPr>
        <w:t>☒</w:t>
      </w:r>
    </w:p>
    <w:p>
      <w:pPr>
        <w:pStyle w:val="6"/>
        <w:spacing w:before="204"/>
        <w:ind w:left="1532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"https://www.youtube.com/watch?v=hpuSXrnDXH8"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t>https://www.youtube.com/watch?v=hpuSXrnDXH8</w:t>
      </w:r>
      <w:r>
        <w:rPr>
          <w:rFonts w:hint="default" w:ascii="Times New Roman" w:hAnsi="Times New Roman" w:cs="Times New Roman"/>
          <w:color w:val="0462C1"/>
          <w:spacing w:val="-2"/>
          <w:u w:val="single" w:color="0462C1"/>
        </w:rPr>
        <w:fldChar w:fldCharType="end"/>
      </w:r>
      <w:r>
        <w:rPr>
          <w:rFonts w:hint="default" w:ascii="Times New Roman" w:hAnsi="Times New Roman" w:cs="Times New Roman"/>
          <w:color w:val="0462C1"/>
          <w:spacing w:val="61"/>
          <w:u w:val="none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u w:val="none"/>
        </w:rPr>
        <w:t>☒</w:t>
      </w:r>
    </w:p>
    <w:p>
      <w:pPr>
        <w:pStyle w:val="10"/>
        <w:numPr>
          <w:ilvl w:val="0"/>
          <w:numId w:val="25"/>
        </w:numPr>
        <w:tabs>
          <w:tab w:val="left" w:pos="836"/>
        </w:tabs>
        <w:spacing w:before="190" w:after="0" w:line="268" w:lineRule="auto"/>
        <w:ind w:left="836" w:right="616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N</w:t>
      </w:r>
      <w:r>
        <w:rPr>
          <w:rFonts w:hint="default" w:ascii="Times New Roman" w:hAnsi="Times New Roman" w:cs="Times New Roman"/>
          <w:sz w:val="24"/>
        </w:rPr>
        <w:t>’hesi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naviguer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davantage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web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rajouter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contenu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ton historique de navigation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25"/>
        </w:numPr>
        <w:tabs>
          <w:tab w:val="left" w:pos="835"/>
        </w:tabs>
        <w:spacing w:before="8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Accède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au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détail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</w:t>
      </w:r>
      <w:r>
        <w:rPr>
          <w:rFonts w:hint="default" w:ascii="Times New Roman" w:hAnsi="Times New Roman" w:cs="Times New Roman"/>
          <w:spacing w:val="-6"/>
          <w:sz w:val="24"/>
        </w:rPr>
        <w:t>’historique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de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navigation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25"/>
        </w:numPr>
        <w:tabs>
          <w:tab w:val="left" w:pos="2276"/>
        </w:tabs>
        <w:spacing w:before="43" w:after="0" w:line="240" w:lineRule="auto"/>
        <w:ind w:left="2276" w:right="0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 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navigateur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1"/>
          <w:numId w:val="25"/>
        </w:numPr>
        <w:tabs>
          <w:tab w:val="left" w:pos="2276"/>
        </w:tabs>
        <w:spacing w:before="29" w:after="0" w:line="271" w:lineRule="auto"/>
        <w:ind w:left="2276" w:right="267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Historique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»,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accèdes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alors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aperçu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historique récent avec les sites que tu viens de consulter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25"/>
        </w:numPr>
        <w:tabs>
          <w:tab w:val="left" w:pos="2276"/>
        </w:tabs>
        <w:spacing w:before="0" w:after="0" w:line="271" w:lineRule="auto"/>
        <w:ind w:left="2276" w:right="187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>Pour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</w:t>
      </w:r>
      <w:r>
        <w:rPr>
          <w:rFonts w:hint="default" w:ascii="Times New Roman" w:hAnsi="Times New Roman" w:cs="Times New Roman"/>
          <w:spacing w:val="-4"/>
          <w:sz w:val="24"/>
        </w:rPr>
        <w:t>’effacer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rapidement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;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clic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sur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«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Effacer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</w:t>
      </w:r>
      <w:r>
        <w:rPr>
          <w:rFonts w:hint="default" w:ascii="Times New Roman" w:hAnsi="Times New Roman" w:cs="Times New Roman"/>
          <w:spacing w:val="-4"/>
          <w:sz w:val="24"/>
        </w:rPr>
        <w:t>’historique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récent…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».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 xml:space="preserve">Tu </w:t>
      </w:r>
      <w:r>
        <w:rPr>
          <w:rFonts w:hint="default" w:ascii="Times New Roman" w:hAnsi="Times New Roman" w:cs="Times New Roman"/>
          <w:sz w:val="24"/>
        </w:rPr>
        <w:t xml:space="preserve">peux affiner cette action en agissant sur le délai (1) et (2)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1"/>
          <w:numId w:val="25"/>
        </w:numPr>
        <w:tabs>
          <w:tab w:val="left" w:pos="2276"/>
        </w:tabs>
        <w:spacing w:before="0" w:after="0" w:line="268" w:lineRule="auto"/>
        <w:ind w:left="2276" w:right="461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Il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reste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simplement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bouton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OK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 effacer l</w:t>
      </w:r>
      <w:r>
        <w:rPr>
          <w:rFonts w:hint="default" w:ascii="Times New Roman" w:hAnsi="Times New Roman" w:cs="Times New Roman"/>
          <w:sz w:val="24"/>
        </w:rPr>
        <w:t xml:space="preserve">’historique </w:t>
      </w:r>
      <w:r>
        <w:rPr>
          <w:rFonts w:hint="default" w:ascii="Times New Roman" w:hAnsi="Times New Roman" w:cs="Times New Roman"/>
          <w:sz w:val="24"/>
        </w:rPr>
        <w:t xml:space="preserve">récent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25"/>
        </w:numPr>
        <w:tabs>
          <w:tab w:val="left" w:pos="836"/>
        </w:tabs>
        <w:spacing w:before="0" w:after="0" w:line="271" w:lineRule="auto"/>
        <w:ind w:left="836" w:right="374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6"/>
          <w:sz w:val="24"/>
        </w:rPr>
        <w:t>Pour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effacer tout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</w:t>
      </w:r>
      <w:r>
        <w:rPr>
          <w:rFonts w:hint="default" w:ascii="Times New Roman" w:hAnsi="Times New Roman" w:cs="Times New Roman"/>
          <w:spacing w:val="-6"/>
          <w:sz w:val="24"/>
        </w:rPr>
        <w:t>’historique,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effectue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la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même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action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en</w:t>
      </w:r>
      <w:r>
        <w:rPr>
          <w:rFonts w:hint="default" w:ascii="Times New Roman" w:hAnsi="Times New Roman" w:cs="Times New Roman"/>
          <w:spacing w:val="-16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c</w:t>
      </w:r>
      <w:r>
        <w:rPr>
          <w:rFonts w:hint="default" w:ascii="Times New Roman" w:hAnsi="Times New Roman" w:cs="Times New Roman"/>
          <w:spacing w:val="-6"/>
          <w:sz w:val="24"/>
        </w:rPr>
        <w:t>hangeant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délai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 xml:space="preserve">en </w:t>
      </w:r>
      <w:r>
        <w:rPr>
          <w:rFonts w:hint="default" w:ascii="Times New Roman" w:hAnsi="Times New Roman" w:cs="Times New Roman"/>
          <w:sz w:val="24"/>
        </w:rPr>
        <w:t xml:space="preserve">sélectionnant « Tout »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25"/>
        </w:numPr>
        <w:tabs>
          <w:tab w:val="left" w:pos="835"/>
        </w:tabs>
        <w:spacing w:before="0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w w:val="90"/>
          <w:sz w:val="24"/>
        </w:rPr>
        <w:t>Consulte</w:t>
      </w:r>
      <w:r>
        <w:rPr>
          <w:rFonts w:hint="default" w:ascii="Times New Roman" w:hAnsi="Times New Roman" w:cs="Times New Roman"/>
          <w:spacing w:val="15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à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nouveau</w:t>
      </w:r>
      <w:r>
        <w:rPr>
          <w:rFonts w:hint="default" w:ascii="Times New Roman" w:hAnsi="Times New Roman" w:cs="Times New Roman"/>
          <w:spacing w:val="11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</w:t>
      </w:r>
      <w:r>
        <w:rPr>
          <w:rFonts w:hint="default" w:ascii="Times New Roman" w:hAnsi="Times New Roman" w:cs="Times New Roman"/>
          <w:w w:val="90"/>
          <w:sz w:val="24"/>
        </w:rPr>
        <w:t>’historique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pour</w:t>
      </w:r>
      <w:r>
        <w:rPr>
          <w:rFonts w:hint="default" w:ascii="Times New Roman" w:hAnsi="Times New Roman" w:cs="Times New Roman"/>
          <w:spacing w:val="-1"/>
          <w:w w:val="90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constater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l’effet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cette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w w:val="90"/>
          <w:sz w:val="24"/>
        </w:rPr>
        <w:t>action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w w:val="90"/>
          <w:sz w:val="24"/>
        </w:rPr>
        <w:t>☒</w:t>
      </w:r>
    </w:p>
    <w:p>
      <w:pPr>
        <w:pStyle w:val="10"/>
        <w:numPr>
          <w:ilvl w:val="0"/>
          <w:numId w:val="25"/>
        </w:numPr>
        <w:tabs>
          <w:tab w:val="left" w:pos="836"/>
        </w:tabs>
        <w:spacing w:before="10" w:after="0" w:line="259" w:lineRule="auto"/>
        <w:ind w:left="836" w:right="215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Comme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Google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peux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ouvrir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navigation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privée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optimiser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 confidentialité. Pour cela, clic sur le menu du navigateur, puis sur « Nouvelle</w:t>
      </w:r>
    </w:p>
    <w:p>
      <w:pPr>
        <w:pStyle w:val="6"/>
        <w:spacing w:before="13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fenêtre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»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ou sur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raccourci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clavier Ctrl+Maj+P.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b/>
          <w:spacing w:val="-10"/>
        </w:rPr>
        <w:t>☒</w:t>
      </w:r>
    </w:p>
    <w:p>
      <w:pPr>
        <w:pStyle w:val="6"/>
        <w:ind w:left="0"/>
        <w:rPr>
          <w:rFonts w:hint="default" w:ascii="Times New Roman" w:hAnsi="Times New Roman" w:cs="Times New Roman"/>
          <w:b/>
        </w:rPr>
      </w:pPr>
    </w:p>
    <w:p>
      <w:pPr>
        <w:pStyle w:val="6"/>
        <w:spacing w:before="106"/>
        <w:ind w:left="0"/>
        <w:rPr>
          <w:rFonts w:hint="default" w:ascii="Times New Roman" w:hAnsi="Times New Roman" w:cs="Times New Roman"/>
          <w:b/>
        </w:rPr>
      </w:pPr>
    </w:p>
    <w:p>
      <w:pPr>
        <w:pStyle w:val="2"/>
        <w:numPr>
          <w:ilvl w:val="0"/>
          <w:numId w:val="1"/>
        </w:numPr>
        <w:tabs>
          <w:tab w:val="left" w:pos="460"/>
        </w:tabs>
        <w:spacing w:before="0" w:after="0" w:line="240" w:lineRule="auto"/>
        <w:ind w:left="460" w:right="0" w:hanging="34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Comment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Vider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cache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votre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navigateur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web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?</w:t>
      </w:r>
    </w:p>
    <w:p>
      <w:pPr>
        <w:pStyle w:val="6"/>
        <w:spacing w:before="189" w:line="259" w:lineRule="auto"/>
        <w:ind w:left="1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1/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exercice,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va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apprendre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à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vider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cache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navigateurs.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Suis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les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étapes suivantes :</w:t>
      </w:r>
    </w:p>
    <w:p>
      <w:pPr>
        <w:pStyle w:val="10"/>
        <w:numPr>
          <w:ilvl w:val="0"/>
          <w:numId w:val="26"/>
        </w:numPr>
        <w:tabs>
          <w:tab w:val="left" w:pos="835"/>
        </w:tabs>
        <w:spacing w:before="159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chrome,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navigateur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accède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 «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Paramètre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10"/>
          <w:sz w:val="24"/>
        </w:rPr>
        <w:t>»</w:t>
      </w:r>
    </w:p>
    <w:p>
      <w:pPr>
        <w:spacing w:before="44"/>
        <w:ind w:left="836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pacing w:val="-10"/>
          <w:w w:val="110"/>
          <w:sz w:val="24"/>
        </w:rPr>
        <w:t>☒</w:t>
      </w:r>
    </w:p>
    <w:p>
      <w:pPr>
        <w:pStyle w:val="10"/>
        <w:numPr>
          <w:ilvl w:val="0"/>
          <w:numId w:val="26"/>
        </w:numPr>
        <w:tabs>
          <w:tab w:val="left" w:pos="835"/>
        </w:tabs>
        <w:spacing w:before="51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Ensuite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aller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la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rubrique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Sécurité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confidentialité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6"/>
        </w:numPr>
        <w:tabs>
          <w:tab w:val="left" w:pos="835"/>
        </w:tabs>
        <w:spacing w:before="43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Effectuer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Effacer les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données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navigation »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6"/>
        </w:numPr>
        <w:tabs>
          <w:tab w:val="left" w:pos="835"/>
        </w:tabs>
        <w:spacing w:before="28" w:after="0" w:line="240" w:lineRule="auto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Cette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fenêtre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permet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paramétrer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actions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nettoyage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</w:t>
      </w:r>
      <w:r>
        <w:rPr>
          <w:rFonts w:hint="default" w:ascii="Times New Roman" w:hAnsi="Times New Roman" w:cs="Times New Roman"/>
          <w:sz w:val="24"/>
        </w:rPr>
        <w:t>’on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souhaite</w:t>
      </w:r>
    </w:p>
    <w:p>
      <w:pPr>
        <w:pStyle w:val="6"/>
        <w:spacing w:before="2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w w:val="90"/>
        </w:rPr>
        <w:t>réaliser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w w:val="90"/>
        </w:rPr>
        <w:t>dans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w w:val="90"/>
        </w:rPr>
        <w:t>l</w:t>
      </w:r>
      <w:r>
        <w:rPr>
          <w:rFonts w:hint="default" w:ascii="Times New Roman" w:hAnsi="Times New Roman" w:cs="Times New Roman"/>
          <w:w w:val="90"/>
        </w:rPr>
        <w:t>’historique</w:t>
      </w:r>
      <w:r>
        <w:rPr>
          <w:rFonts w:hint="default" w:ascii="Times New Roman" w:hAnsi="Times New Roman" w:cs="Times New Roman"/>
          <w:w w:val="90"/>
        </w:rPr>
        <w:t>.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w w:val="90"/>
        </w:rPr>
        <w:t>Tout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w w:val="90"/>
        </w:rPr>
        <w:t>d</w:t>
      </w:r>
      <w:r>
        <w:rPr>
          <w:rFonts w:hint="default" w:ascii="Times New Roman" w:hAnsi="Times New Roman" w:cs="Times New Roman"/>
          <w:w w:val="90"/>
        </w:rPr>
        <w:t>’abord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w w:val="90"/>
        </w:rPr>
        <w:t>on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w w:val="90"/>
        </w:rPr>
        <w:t>s’assure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w w:val="90"/>
        </w:rPr>
        <w:t>d’être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w w:val="90"/>
        </w:rPr>
        <w:t>dans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w w:val="90"/>
        </w:rPr>
        <w:t>la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  <w:w w:val="90"/>
        </w:rPr>
        <w:t>rubrique</w:t>
      </w:r>
    </w:p>
    <w:p>
      <w:pPr>
        <w:pStyle w:val="6"/>
        <w:spacing w:before="24" w:line="261" w:lineRule="auto"/>
        <w:ind w:right="172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« General » (1), puis de sélectionner la période « Toutes les données » (2), nous permettant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tout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efface.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Dans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cet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exercice,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ce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qui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nous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intéresse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est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le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vidage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 xml:space="preserve">du cache (3). On sélectionne donc uniquement cette case. On aurait très bien pu tout sélectionner, mais dans notre exemple, on se concentre exclusivement sur ce dernier. </w:t>
      </w:r>
      <w:r>
        <w:rPr>
          <w:rFonts w:hint="default" w:ascii="Times New Roman" w:hAnsi="Times New Roman" w:cs="Times New Roman"/>
          <w:b/>
        </w:rPr>
        <w:t>☒</w:t>
      </w:r>
    </w:p>
    <w:p>
      <w:pPr>
        <w:pStyle w:val="10"/>
        <w:numPr>
          <w:ilvl w:val="0"/>
          <w:numId w:val="26"/>
        </w:numPr>
        <w:tabs>
          <w:tab w:val="left" w:pos="836"/>
        </w:tabs>
        <w:spacing w:before="4" w:after="0" w:line="271" w:lineRule="auto"/>
        <w:ind w:left="836" w:right="998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pacing w:val="-4"/>
          <w:sz w:val="24"/>
        </w:rPr>
        <w:t>Il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suffit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</w:t>
      </w:r>
      <w:r>
        <w:rPr>
          <w:rFonts w:hint="default" w:ascii="Times New Roman" w:hAnsi="Times New Roman" w:cs="Times New Roman"/>
          <w:spacing w:val="-4"/>
          <w:sz w:val="24"/>
        </w:rPr>
        <w:t>’effectuer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un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clic</w:t>
      </w:r>
      <w:r>
        <w:rPr>
          <w:rFonts w:hint="default" w:ascii="Times New Roman" w:hAnsi="Times New Roman" w:cs="Times New Roman"/>
          <w:spacing w:val="-1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sur</w:t>
      </w:r>
      <w:r>
        <w:rPr>
          <w:rFonts w:hint="default" w:ascii="Times New Roman" w:hAnsi="Times New Roman" w:cs="Times New Roman"/>
          <w:spacing w:val="-18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bouton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«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Effacer</w:t>
      </w:r>
      <w:r>
        <w:rPr>
          <w:rFonts w:hint="default" w:ascii="Times New Roman" w:hAnsi="Times New Roman" w:cs="Times New Roman"/>
          <w:spacing w:val="-10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données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»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pour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lancer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 xml:space="preserve">le </w:t>
      </w:r>
      <w:r>
        <w:rPr>
          <w:rFonts w:hint="default" w:ascii="Times New Roman" w:hAnsi="Times New Roman" w:cs="Times New Roman"/>
          <w:sz w:val="24"/>
        </w:rPr>
        <w:t xml:space="preserve">nettoyage du cache </w:t>
      </w:r>
      <w:r>
        <w:rPr>
          <w:rFonts w:hint="default" w:ascii="Times New Roman" w:hAnsi="Times New Roman" w:cs="Times New Roman"/>
          <w:b/>
          <w:sz w:val="24"/>
        </w:rPr>
        <w:t>☒</w:t>
      </w:r>
    </w:p>
    <w:p>
      <w:pPr>
        <w:pStyle w:val="10"/>
        <w:numPr>
          <w:ilvl w:val="0"/>
          <w:numId w:val="26"/>
        </w:numPr>
        <w:tabs>
          <w:tab w:val="left" w:pos="835"/>
        </w:tabs>
        <w:spacing w:before="0" w:after="0" w:line="284" w:lineRule="exact"/>
        <w:ind w:left="835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Dans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Firefox,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effectuer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menu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du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navigateur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et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accéder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à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Historique </w:t>
      </w:r>
      <w:r>
        <w:rPr>
          <w:rFonts w:hint="default" w:ascii="Times New Roman" w:hAnsi="Times New Roman" w:cs="Times New Roman"/>
          <w:spacing w:val="-10"/>
          <w:sz w:val="24"/>
        </w:rPr>
        <w:t>»</w:t>
      </w:r>
    </w:p>
    <w:p>
      <w:pPr>
        <w:spacing w:before="42"/>
        <w:ind w:left="836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pacing w:val="-10"/>
          <w:w w:val="110"/>
          <w:sz w:val="24"/>
        </w:rPr>
        <w:t>☒</w:t>
      </w:r>
    </w:p>
    <w:p>
      <w:pPr>
        <w:pStyle w:val="10"/>
        <w:numPr>
          <w:ilvl w:val="0"/>
          <w:numId w:val="26"/>
        </w:numPr>
        <w:tabs>
          <w:tab w:val="left" w:pos="835"/>
        </w:tabs>
        <w:spacing w:before="51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Ensuite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réaliser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Effacer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historique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récent</w:t>
      </w:r>
      <w:r>
        <w:rPr>
          <w:rFonts w:hint="default" w:ascii="Times New Roman" w:hAnsi="Times New Roman" w:cs="Times New Roman"/>
          <w:sz w:val="24"/>
        </w:rPr>
        <w:t>…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p>
      <w:pPr>
        <w:pStyle w:val="10"/>
        <w:numPr>
          <w:ilvl w:val="0"/>
          <w:numId w:val="26"/>
        </w:numPr>
        <w:tabs>
          <w:tab w:val="left" w:pos="836"/>
        </w:tabs>
        <w:spacing w:before="28" w:after="0" w:line="259" w:lineRule="auto"/>
        <w:ind w:left="836" w:right="557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Cette fenêtre permet de paramétrer les actions de nettoyage que l</w:t>
      </w:r>
      <w:r>
        <w:rPr>
          <w:rFonts w:hint="default" w:ascii="Times New Roman" w:hAnsi="Times New Roman" w:cs="Times New Roman"/>
          <w:sz w:val="24"/>
        </w:rPr>
        <w:t>’on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souhaite </w:t>
      </w:r>
      <w:r>
        <w:rPr>
          <w:rFonts w:hint="default" w:ascii="Times New Roman" w:hAnsi="Times New Roman" w:cs="Times New Roman"/>
          <w:spacing w:val="-6"/>
          <w:sz w:val="24"/>
        </w:rPr>
        <w:t>réaliser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dans l</w:t>
      </w:r>
      <w:r>
        <w:rPr>
          <w:rFonts w:hint="default" w:ascii="Times New Roman" w:hAnsi="Times New Roman" w:cs="Times New Roman"/>
          <w:spacing w:val="-6"/>
          <w:sz w:val="24"/>
        </w:rPr>
        <w:t>’historique.</w:t>
      </w:r>
      <w:r>
        <w:rPr>
          <w:rFonts w:hint="default" w:ascii="Times New Roman" w:hAnsi="Times New Roman" w:cs="Times New Roman"/>
          <w:spacing w:val="-15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On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</w:t>
      </w:r>
      <w:r>
        <w:rPr>
          <w:rFonts w:hint="default" w:ascii="Times New Roman" w:hAnsi="Times New Roman" w:cs="Times New Roman"/>
          <w:spacing w:val="-6"/>
          <w:sz w:val="24"/>
        </w:rPr>
        <w:t>’assure</w:t>
      </w:r>
      <w:r>
        <w:rPr>
          <w:rFonts w:hint="default" w:ascii="Times New Roman" w:hAnsi="Times New Roman" w:cs="Times New Roman"/>
          <w:spacing w:val="-17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uniquement</w:t>
      </w:r>
      <w:r>
        <w:rPr>
          <w:rFonts w:hint="default" w:ascii="Times New Roman" w:hAnsi="Times New Roman" w:cs="Times New Roman"/>
          <w:spacing w:val="-15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que</w:t>
      </w:r>
      <w:r>
        <w:rPr>
          <w:rFonts w:hint="default" w:ascii="Times New Roman" w:hAnsi="Times New Roman" w:cs="Times New Roman"/>
          <w:spacing w:val="-15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la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période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« Tout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»(1)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</w:rPr>
        <w:t>soit</w:t>
      </w:r>
    </w:p>
    <w:p>
      <w:pPr>
        <w:spacing w:after="0" w:line="259" w:lineRule="auto"/>
        <w:jc w:val="left"/>
        <w:rPr>
          <w:rFonts w:hint="default" w:ascii="Times New Roman" w:hAnsi="Times New Roman" w:cs="Times New Roman"/>
          <w:sz w:val="24"/>
        </w:rPr>
        <w:sectPr>
          <w:pgSz w:w="11910" w:h="16840"/>
          <w:pgMar w:top="1360" w:right="1320" w:bottom="280" w:left="1300" w:header="720" w:footer="720" w:gutter="0"/>
          <w:cols w:space="720" w:num="1"/>
        </w:sectPr>
      </w:pPr>
    </w:p>
    <w:p>
      <w:pPr>
        <w:pStyle w:val="6"/>
        <w:spacing w:before="37" w:line="271" w:lineRule="auto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sélectionnée si on souhaite effacer l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élément entier. Dans notre exemple, on s</w:t>
      </w:r>
      <w:r>
        <w:rPr>
          <w:rFonts w:hint="default" w:ascii="Times New Roman" w:hAnsi="Times New Roman" w:cs="Times New Roman"/>
        </w:rPr>
        <w:t>’</w:t>
      </w:r>
      <w:r>
        <w:rPr>
          <w:rFonts w:hint="default" w:ascii="Times New Roman" w:hAnsi="Times New Roman" w:cs="Times New Roman"/>
        </w:rPr>
        <w:t>intéresse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uniquement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au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cache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donc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sélectionne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unique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dernier(2)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b/>
        </w:rPr>
        <w:t>☒</w:t>
      </w:r>
    </w:p>
    <w:p>
      <w:pPr>
        <w:pStyle w:val="10"/>
        <w:numPr>
          <w:ilvl w:val="0"/>
          <w:numId w:val="26"/>
        </w:numPr>
        <w:tabs>
          <w:tab w:val="left" w:pos="835"/>
        </w:tabs>
        <w:spacing w:before="5" w:after="0" w:line="240" w:lineRule="auto"/>
        <w:ind w:left="835" w:right="0" w:hanging="359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finir,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clic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sur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le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bouton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«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OK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»</w:t>
      </w:r>
      <w:r>
        <w:rPr>
          <w:rFonts w:hint="default" w:ascii="Times New Roman" w:hAnsi="Times New Roman" w:cs="Times New Roman"/>
          <w:spacing w:val="-1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pour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finaliser</w:t>
      </w:r>
      <w:r>
        <w:rPr>
          <w:rFonts w:hint="default" w:ascii="Times New Roman" w:hAnsi="Times New Roman" w:cs="Times New Roman"/>
          <w:spacing w:val="-1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</w:t>
      </w:r>
      <w:r>
        <w:rPr>
          <w:rFonts w:hint="default" w:ascii="Times New Roman" w:hAnsi="Times New Roman" w:cs="Times New Roman"/>
          <w:sz w:val="24"/>
        </w:rPr>
        <w:t>’action.</w:t>
      </w:r>
      <w:r>
        <w:rPr>
          <w:rFonts w:hint="default" w:ascii="Times New Roman" w:hAnsi="Times New Roman" w:cs="Times New Roman"/>
          <w:spacing w:val="-20"/>
          <w:sz w:val="24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4"/>
        </w:rPr>
        <w:t>☒</w:t>
      </w:r>
    </w:p>
    <w:sectPr>
      <w:pgSz w:w="11910" w:h="16840"/>
      <w:pgMar w:top="1360" w:right="1320" w:bottom="280" w:left="13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rlito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loji">
    <w:altName w:val="Segoe Print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ource Sans 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"/>
      <w:lvlJc w:val="left"/>
      <w:pPr>
        <w:ind w:left="154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"/>
      <w:lvlJc w:val="left"/>
      <w:pPr>
        <w:ind w:left="299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69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439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509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7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49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19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889" w:hanging="360"/>
      </w:pPr>
      <w:rPr>
        <w:rFonts w:hint="default"/>
        <w:lang w:val="fr-FR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2">
    <w:nsid w:val="B0F1ACD9"/>
    <w:multiLevelType w:val="multilevel"/>
    <w:tmpl w:val="B0F1ACD9"/>
    <w:lvl w:ilvl="0" w:tentative="0">
      <w:start w:val="0"/>
      <w:numFmt w:val="bullet"/>
      <w:lvlText w:val="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3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4">
    <w:nsid w:val="BF205925"/>
    <w:multiLevelType w:val="multilevel"/>
    <w:tmpl w:val="BF205925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"/>
      <w:lvlJc w:val="left"/>
      <w:pPr>
        <w:ind w:left="227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05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83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3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17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729" w:hanging="360"/>
      </w:pPr>
      <w:rPr>
        <w:rFonts w:hint="default"/>
        <w:lang w:val="fr-FR" w:eastAsia="en-US" w:bidi="ar-SA"/>
      </w:rPr>
    </w:lvl>
  </w:abstractNum>
  <w:abstractNum w:abstractNumId="5">
    <w:nsid w:val="C8879AEF"/>
    <w:multiLevelType w:val="multilevel"/>
    <w:tmpl w:val="C8879AEF"/>
    <w:lvl w:ilvl="0" w:tentative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6">
    <w:nsid w:val="CF092B84"/>
    <w:multiLevelType w:val="multilevel"/>
    <w:tmpl w:val="CF092B84"/>
    <w:lvl w:ilvl="0" w:tentative="0">
      <w:start w:val="4"/>
      <w:numFmt w:val="decimal"/>
      <w:lvlText w:val="%1."/>
      <w:lvlJc w:val="left"/>
      <w:pPr>
        <w:ind w:left="116" w:hanging="184"/>
        <w:jc w:val="left"/>
      </w:pPr>
      <w:rPr>
        <w:rFonts w:hint="default" w:ascii="Carlito" w:hAnsi="Carlito" w:eastAsia="Carlito" w:cs="Carlito"/>
        <w:b w:val="0"/>
        <w:bCs w:val="0"/>
        <w:i w:val="0"/>
        <w:iCs w:val="0"/>
        <w:spacing w:val="-1"/>
        <w:w w:val="97"/>
        <w:sz w:val="22"/>
        <w:szCs w:val="22"/>
        <w:lang w:val="fr-FR" w:eastAsia="en-US" w:bidi="ar-SA"/>
      </w:rPr>
    </w:lvl>
    <w:lvl w:ilvl="1" w:tentative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177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271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365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5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53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47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409" w:hanging="360"/>
      </w:pPr>
      <w:rPr>
        <w:rFonts w:hint="default"/>
        <w:lang w:val="fr-FR" w:eastAsia="en-US" w:bidi="ar-SA"/>
      </w:rPr>
    </w:lvl>
  </w:abstractNum>
  <w:abstractNum w:abstractNumId="7">
    <w:nsid w:val="D7F9FE59"/>
    <w:multiLevelType w:val="multilevel"/>
    <w:tmpl w:val="D7F9FE59"/>
    <w:lvl w:ilvl="0" w:tentative="0">
      <w:start w:val="0"/>
      <w:numFmt w:val="bullet"/>
      <w:lvlText w:val=""/>
      <w:lvlJc w:val="left"/>
      <w:pPr>
        <w:ind w:left="154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"/>
      <w:lvlJc w:val="left"/>
      <w:pPr>
        <w:ind w:left="227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05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83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3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17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729" w:hanging="360"/>
      </w:pPr>
      <w:rPr>
        <w:rFonts w:hint="default"/>
        <w:lang w:val="fr-FR" w:eastAsia="en-US" w:bidi="ar-SA"/>
      </w:rPr>
    </w:lvl>
  </w:abstractNum>
  <w:abstractNum w:abstractNumId="8">
    <w:nsid w:val="DCBA6B53"/>
    <w:multiLevelType w:val="multilevel"/>
    <w:tmpl w:val="DCBA6B53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9">
    <w:nsid w:val="F4B5D9F5"/>
    <w:multiLevelType w:val="multilevel"/>
    <w:tmpl w:val="F4B5D9F5"/>
    <w:lvl w:ilvl="0" w:tentative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320" w:hanging="204"/>
        <w:jc w:val="left"/>
      </w:pPr>
      <w:rPr>
        <w:rFonts w:hint="default"/>
        <w:spacing w:val="0"/>
        <w:w w:val="100"/>
        <w:lang w:val="fr-FR" w:eastAsia="en-US" w:bidi="ar-SA"/>
      </w:rPr>
    </w:lvl>
    <w:lvl w:ilvl="1" w:tentative="0">
      <w:start w:val="1"/>
      <w:numFmt w:val="decimal"/>
      <w:lvlText w:val="%1.%2"/>
      <w:lvlJc w:val="left"/>
      <w:pPr>
        <w:ind w:left="478" w:hanging="363"/>
        <w:jc w:val="left"/>
      </w:pPr>
      <w:rPr>
        <w:rFonts w:hint="default" w:ascii="Carlito" w:hAnsi="Carlito" w:eastAsia="Carlito" w:cs="Carlito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1458" w:hanging="363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2436" w:hanging="363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3415" w:hanging="363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393" w:hanging="363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372" w:hanging="363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350" w:hanging="363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329" w:hanging="363"/>
      </w:pPr>
      <w:rPr>
        <w:rFonts w:hint="default"/>
        <w:lang w:val="fr-FR" w:eastAsia="en-US" w:bidi="ar-SA"/>
      </w:rPr>
    </w:lvl>
  </w:abstractNum>
  <w:abstractNum w:abstractNumId="11">
    <w:nsid w:val="0248C179"/>
    <w:multiLevelType w:val="multilevel"/>
    <w:tmpl w:val="0248C179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"/>
      <w:lvlJc w:val="left"/>
      <w:pPr>
        <w:ind w:left="227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"/>
      <w:lvlJc w:val="left"/>
      <w:pPr>
        <w:ind w:left="299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000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389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796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694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59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490" w:hanging="360"/>
      </w:pPr>
      <w:rPr>
        <w:rFonts w:hint="default"/>
        <w:lang w:val="fr-FR" w:eastAsia="en-US" w:bidi="ar-SA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836" w:hanging="360"/>
        <w:jc w:val="left"/>
      </w:pPr>
      <w:rPr>
        <w:rFonts w:hint="default" w:ascii="Carlito" w:hAnsi="Carlito" w:eastAsia="Carlito" w:cs="Carlito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13">
    <w:nsid w:val="0E640482"/>
    <w:multiLevelType w:val="multilevel"/>
    <w:tmpl w:val="0E640482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"/>
      <w:lvlJc w:val="left"/>
      <w:pPr>
        <w:ind w:left="154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"/>
      <w:lvlJc w:val="left"/>
      <w:pPr>
        <w:ind w:left="227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155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031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907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783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659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34" w:hanging="360"/>
      </w:pPr>
      <w:rPr>
        <w:rFonts w:hint="default"/>
        <w:lang w:val="fr-FR" w:eastAsia="en-US" w:bidi="ar-SA"/>
      </w:rPr>
    </w:lvl>
  </w:abstractNum>
  <w:abstractNum w:abstractNumId="14">
    <w:nsid w:val="2470EC97"/>
    <w:multiLevelType w:val="multilevel"/>
    <w:tmpl w:val="2470EC97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o"/>
      <w:lvlJc w:val="left"/>
      <w:pPr>
        <w:ind w:left="155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41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13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9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85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1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69" w:hanging="360"/>
      </w:pPr>
      <w:rPr>
        <w:rFonts w:hint="default"/>
        <w:lang w:val="fr-FR" w:eastAsia="en-US" w:bidi="ar-SA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836" w:hanging="360"/>
        <w:jc w:val="left"/>
      </w:pPr>
      <w:rPr>
        <w:rFonts w:hint="default" w:ascii="Carlito" w:hAnsi="Carlito" w:eastAsia="Carlito" w:cs="Carlito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16">
    <w:nsid w:val="2A8F537B"/>
    <w:multiLevelType w:val="multilevel"/>
    <w:tmpl w:val="2A8F537B"/>
    <w:lvl w:ilvl="0" w:tentative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17">
    <w:nsid w:val="46A08BB8"/>
    <w:multiLevelType w:val="multilevel"/>
    <w:tmpl w:val="46A08BB8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18">
    <w:nsid w:val="4C1BAE26"/>
    <w:multiLevelType w:val="multilevel"/>
    <w:tmpl w:val="4C1BAE26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"/>
      <w:lvlJc w:val="left"/>
      <w:pPr>
        <w:ind w:left="227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05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83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3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17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729" w:hanging="360"/>
      </w:pPr>
      <w:rPr>
        <w:rFonts w:hint="default"/>
        <w:lang w:val="fr-FR" w:eastAsia="en-US" w:bidi="ar-SA"/>
      </w:rPr>
    </w:lvl>
  </w:abstractNum>
  <w:abstractNum w:abstractNumId="19">
    <w:nsid w:val="4D4DC07F"/>
    <w:multiLevelType w:val="multilevel"/>
    <w:tmpl w:val="4D4DC07F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"/>
      <w:lvlJc w:val="left"/>
      <w:pPr>
        <w:ind w:left="227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05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83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3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17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729" w:hanging="360"/>
      </w:pPr>
      <w:rPr>
        <w:rFonts w:hint="default"/>
        <w:lang w:val="fr-FR" w:eastAsia="en-US" w:bidi="ar-SA"/>
      </w:rPr>
    </w:lvl>
  </w:abstractNum>
  <w:abstractNum w:abstractNumId="20">
    <w:nsid w:val="59ADCABA"/>
    <w:multiLevelType w:val="multilevel"/>
    <w:tmpl w:val="59ADCABA"/>
    <w:lvl w:ilvl="0" w:tentative="0">
      <w:start w:val="4"/>
      <w:numFmt w:val="decimal"/>
      <w:lvlText w:val="%1."/>
      <w:lvlJc w:val="left"/>
      <w:pPr>
        <w:ind w:left="299" w:hanging="184"/>
        <w:jc w:val="left"/>
      </w:pPr>
      <w:rPr>
        <w:rFonts w:hint="default" w:ascii="Carlito" w:hAnsi="Carlito" w:eastAsia="Carlito" w:cs="Carlito"/>
        <w:b w:val="0"/>
        <w:bCs w:val="0"/>
        <w:i w:val="0"/>
        <w:iCs w:val="0"/>
        <w:spacing w:val="-1"/>
        <w:w w:val="97"/>
        <w:sz w:val="22"/>
        <w:szCs w:val="22"/>
        <w:lang w:val="fr-FR" w:eastAsia="en-US" w:bidi="ar-SA"/>
      </w:rPr>
    </w:lvl>
    <w:lvl w:ilvl="1" w:tentative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177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271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365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45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53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47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409" w:hanging="360"/>
      </w:pPr>
      <w:rPr>
        <w:rFonts w:hint="default"/>
        <w:lang w:val="fr-FR" w:eastAsia="en-US" w:bidi="ar-SA"/>
      </w:rPr>
    </w:lvl>
  </w:abstractNum>
  <w:abstractNum w:abstractNumId="21">
    <w:nsid w:val="5A241D34"/>
    <w:multiLevelType w:val="multilevel"/>
    <w:tmpl w:val="5A241D34"/>
    <w:lvl w:ilvl="0" w:tentative="0">
      <w:start w:val="0"/>
      <w:numFmt w:val="bullet"/>
      <w:lvlText w:val=""/>
      <w:lvlJc w:val="left"/>
      <w:pPr>
        <w:ind w:left="227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2980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681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4381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78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483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7184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885" w:hanging="360"/>
      </w:pPr>
      <w:rPr>
        <w:rFonts w:hint="default"/>
        <w:lang w:val="fr-FR" w:eastAsia="en-US" w:bidi="ar-SA"/>
      </w:rPr>
    </w:lvl>
  </w:abstractNum>
  <w:abstractNum w:abstractNumId="22">
    <w:nsid w:val="60382F6E"/>
    <w:multiLevelType w:val="multilevel"/>
    <w:tmpl w:val="60382F6E"/>
    <w:lvl w:ilvl="0" w:tentative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23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8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24">
    <w:nsid w:val="77ECEA79"/>
    <w:multiLevelType w:val="multilevel"/>
    <w:tmpl w:val="77ECEA79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•"/>
      <w:lvlJc w:val="left"/>
      <w:pPr>
        <w:ind w:left="1684" w:hanging="360"/>
      </w:pPr>
      <w:rPr>
        <w:rFonts w:hint="default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2529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373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06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5907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752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597" w:hanging="360"/>
      </w:pPr>
      <w:rPr>
        <w:rFonts w:hint="default"/>
        <w:lang w:val="fr-FR" w:eastAsia="en-US" w:bidi="ar-SA"/>
      </w:rPr>
    </w:lvl>
  </w:abstractNum>
  <w:abstractNum w:abstractNumId="25">
    <w:nsid w:val="7C246926"/>
    <w:multiLevelType w:val="multilevel"/>
    <w:tmpl w:val="7C246926"/>
    <w:lvl w:ilvl="0" w:tentative="0">
      <w:start w:val="0"/>
      <w:numFmt w:val="bullet"/>
      <w:lvlText w:val=""/>
      <w:lvlJc w:val="left"/>
      <w:pPr>
        <w:ind w:left="83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entative="0">
      <w:start w:val="0"/>
      <w:numFmt w:val="bullet"/>
      <w:lvlText w:val=""/>
      <w:lvlJc w:val="left"/>
      <w:pPr>
        <w:ind w:left="227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entative="0">
      <w:start w:val="0"/>
      <w:numFmt w:val="bullet"/>
      <w:lvlText w:val="•"/>
      <w:lvlJc w:val="left"/>
      <w:pPr>
        <w:ind w:left="3058" w:hanging="360"/>
      </w:pPr>
      <w:rPr>
        <w:rFonts w:hint="default"/>
        <w:lang w:val="fr-FR" w:eastAsia="en-US" w:bidi="ar-SA"/>
      </w:rPr>
    </w:lvl>
    <w:lvl w:ilvl="3" w:tentative="0">
      <w:start w:val="0"/>
      <w:numFmt w:val="bullet"/>
      <w:lvlText w:val="•"/>
      <w:lvlJc w:val="left"/>
      <w:pPr>
        <w:ind w:left="3836" w:hanging="360"/>
      </w:pPr>
      <w:rPr>
        <w:rFonts w:hint="default"/>
        <w:lang w:val="fr-FR" w:eastAsia="en-US" w:bidi="ar-SA"/>
      </w:rPr>
    </w:lvl>
    <w:lvl w:ilvl="4" w:tentative="0">
      <w:start w:val="0"/>
      <w:numFmt w:val="bullet"/>
      <w:lvlText w:val="•"/>
      <w:lvlJc w:val="left"/>
      <w:pPr>
        <w:ind w:left="4615" w:hanging="360"/>
      </w:pPr>
      <w:rPr>
        <w:rFonts w:hint="default"/>
        <w:lang w:val="fr-FR" w:eastAsia="en-US" w:bidi="ar-SA"/>
      </w:rPr>
    </w:lvl>
    <w:lvl w:ilvl="5" w:tentative="0">
      <w:start w:val="0"/>
      <w:numFmt w:val="bullet"/>
      <w:lvlText w:val="•"/>
      <w:lvlJc w:val="left"/>
      <w:pPr>
        <w:ind w:left="5393" w:hanging="360"/>
      </w:pPr>
      <w:rPr>
        <w:rFonts w:hint="default"/>
        <w:lang w:val="fr-FR" w:eastAsia="en-US" w:bidi="ar-SA"/>
      </w:rPr>
    </w:lvl>
    <w:lvl w:ilvl="6" w:tentative="0">
      <w:start w:val="0"/>
      <w:numFmt w:val="bullet"/>
      <w:lvlText w:val="•"/>
      <w:lvlJc w:val="left"/>
      <w:pPr>
        <w:ind w:left="6172" w:hanging="360"/>
      </w:pPr>
      <w:rPr>
        <w:rFonts w:hint="default"/>
        <w:lang w:val="fr-FR" w:eastAsia="en-US" w:bidi="ar-SA"/>
      </w:rPr>
    </w:lvl>
    <w:lvl w:ilvl="7" w:tentative="0">
      <w:start w:val="0"/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8" w:tentative="0">
      <w:start w:val="0"/>
      <w:numFmt w:val="bullet"/>
      <w:lvlText w:val="•"/>
      <w:lvlJc w:val="left"/>
      <w:pPr>
        <w:ind w:left="7729" w:hanging="360"/>
      </w:pPr>
      <w:rPr>
        <w:rFonts w:hint="default"/>
        <w:lang w:val="fr-FR" w:eastAsia="en-US" w:bidi="ar-SA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3E6579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rlito" w:hAnsi="Carlito" w:eastAsia="Carlito" w:cs="Carlito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1"/>
    <w:pPr>
      <w:ind w:left="319" w:hanging="203"/>
      <w:outlineLvl w:val="1"/>
    </w:pPr>
    <w:rPr>
      <w:rFonts w:ascii="Carlito" w:hAnsi="Carlito" w:eastAsia="Carlito" w:cs="Carlito"/>
      <w:b/>
      <w:bCs/>
      <w:sz w:val="28"/>
      <w:szCs w:val="28"/>
      <w:lang w:val="fr-FR" w:eastAsia="en-US" w:bidi="ar-SA"/>
    </w:rPr>
  </w:style>
  <w:style w:type="paragraph" w:styleId="3">
    <w:name w:val="heading 2"/>
    <w:basedOn w:val="1"/>
    <w:qFormat/>
    <w:uiPriority w:val="1"/>
    <w:pPr>
      <w:ind w:left="476" w:hanging="360"/>
      <w:outlineLvl w:val="2"/>
    </w:pPr>
    <w:rPr>
      <w:rFonts w:ascii="Carlito" w:hAnsi="Carlito" w:eastAsia="Carlito" w:cs="Carlito"/>
      <w:b/>
      <w:bCs/>
      <w:sz w:val="24"/>
      <w:szCs w:val="24"/>
      <w:lang w:val="fr-FR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836"/>
    </w:pPr>
    <w:rPr>
      <w:rFonts w:ascii="Carlito" w:hAnsi="Carlito" w:eastAsia="Carlito" w:cs="Carlito"/>
      <w:sz w:val="24"/>
      <w:szCs w:val="24"/>
      <w:lang w:val="fr-FR" w:eastAsia="en-US" w:bidi="ar-SA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Title"/>
    <w:basedOn w:val="1"/>
    <w:qFormat/>
    <w:uiPriority w:val="1"/>
    <w:pPr>
      <w:spacing w:before="17"/>
      <w:ind w:left="16"/>
      <w:jc w:val="center"/>
    </w:pPr>
    <w:rPr>
      <w:rFonts w:ascii="Carlito" w:hAnsi="Carlito" w:eastAsia="Carlito" w:cs="Carlito"/>
      <w:b/>
      <w:bCs/>
      <w:sz w:val="32"/>
      <w:szCs w:val="32"/>
      <w:u w:val="single" w:color="000000"/>
      <w:lang w:val="fr-FR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836" w:hanging="360"/>
    </w:pPr>
    <w:rPr>
      <w:rFonts w:ascii="Carlito" w:hAnsi="Carlito" w:eastAsia="Carlito" w:cs="Carlito"/>
      <w:lang w:val="fr-FR" w:eastAsia="en-US" w:bidi="ar-SA"/>
    </w:rPr>
  </w:style>
  <w:style w:type="paragraph" w:customStyle="1" w:styleId="11">
    <w:name w:val="Table Paragraph"/>
    <w:basedOn w:val="1"/>
    <w:qFormat/>
    <w:uiPriority w:val="1"/>
    <w:rPr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ScaleCrop>false</ScaleCrop>
  <LinksUpToDate>false</LinksUpToDate>
  <Application>WPS Office_12.2.0.13518_F1E327BC-269C-435d-A152-05C5408002CA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2024-03-10T18:05:00Z</dcterms:created>
  <dc:creator>Ange Koffi</dc:creator>
  <cp:lastModifiedBy>jeanm</cp:lastModifiedBy>
  <dcterms:modified xsi:type="dcterms:W3CDTF">2024-03-16T03:35:39Z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2024-03-10T00:00:00Z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1033-12.2.0.13518</vt:lpwstr>
  </property>
  <property fmtid="{D5CDD505-2E9C-101B-9397-08002B2CF9AE}" pid="7" name="ICV">
    <vt:lpwstr>718C554DFB2C4CA6A6CEB6E118DF07A8_13</vt:lpwstr>
  </property>
</Properties>
</file>